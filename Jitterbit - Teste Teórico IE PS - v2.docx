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A2FF2">
      <w:pPr>
        <w:pStyle w:val="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96683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8966835"/>
                          <a:chOff x="0" y="0"/>
                          <a:chExt cx="7772400" cy="89668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89667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1442" y="951308"/>
                            <a:ext cx="3448050" cy="163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0pt;margin-top:0pt;height:706.05pt;width:612pt;mso-position-horizontal-relative:page;mso-position-vertical-relative:page;z-index:251659264;mso-width-relative:page;mso-height-relative:page;" coordsize="7772400,8966835" o:gfxdata="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">
                <o:lock v:ext="edit" aspectratio="f"/>
                <v:shape id="Image 2" o:spid="_x0000_s1026" o:spt="75" type="#_x0000_t75" style="position:absolute;left:0;top:0;height:8966786;width:7772400;" filled="f" o:preferrelative="t" stroked="f" coordsize="21600,21600" o:gfxdata="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3tN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v:shape id="Image 3" o:spid="_x0000_s1026" o:spt="75" type="#_x0000_t75" style="position:absolute;left:3921442;top:951308;height:1638299;width:3448050;" filled="f" o:preferrelative="t" stroked="f" coordsize="21600,21600" o:gfxdata="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+FBiu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</w:p>
    <w:p w14:paraId="012D20A2">
      <w:pPr>
        <w:pStyle w:val="9"/>
        <w:rPr>
          <w:rFonts w:ascii="Times New Roman"/>
          <w:sz w:val="20"/>
        </w:rPr>
      </w:pPr>
    </w:p>
    <w:p w14:paraId="5FAC1A0A">
      <w:pPr>
        <w:pStyle w:val="9"/>
        <w:rPr>
          <w:rFonts w:ascii="Times New Roman"/>
          <w:sz w:val="20"/>
        </w:rPr>
      </w:pPr>
    </w:p>
    <w:p w14:paraId="49CEA15A">
      <w:pPr>
        <w:pStyle w:val="9"/>
        <w:rPr>
          <w:rFonts w:ascii="Times New Roman"/>
          <w:sz w:val="20"/>
        </w:rPr>
      </w:pPr>
    </w:p>
    <w:p w14:paraId="08EF4A95">
      <w:pPr>
        <w:pStyle w:val="9"/>
        <w:rPr>
          <w:rFonts w:ascii="Times New Roman"/>
          <w:sz w:val="20"/>
        </w:rPr>
      </w:pPr>
    </w:p>
    <w:p w14:paraId="51FE09E7">
      <w:pPr>
        <w:pStyle w:val="9"/>
        <w:rPr>
          <w:rFonts w:ascii="Times New Roman"/>
          <w:sz w:val="20"/>
        </w:rPr>
      </w:pPr>
    </w:p>
    <w:p w14:paraId="0D4E3543">
      <w:pPr>
        <w:pStyle w:val="9"/>
        <w:rPr>
          <w:rFonts w:ascii="Times New Roman"/>
          <w:sz w:val="20"/>
        </w:rPr>
      </w:pPr>
    </w:p>
    <w:p w14:paraId="1121E4A1">
      <w:pPr>
        <w:pStyle w:val="9"/>
        <w:rPr>
          <w:rFonts w:ascii="Times New Roman"/>
          <w:sz w:val="20"/>
        </w:rPr>
      </w:pPr>
    </w:p>
    <w:p w14:paraId="3C901AEB">
      <w:pPr>
        <w:pStyle w:val="9"/>
        <w:rPr>
          <w:rFonts w:ascii="Times New Roman"/>
          <w:sz w:val="20"/>
        </w:rPr>
      </w:pPr>
    </w:p>
    <w:p w14:paraId="5B146BA7">
      <w:pPr>
        <w:pStyle w:val="9"/>
        <w:rPr>
          <w:rFonts w:ascii="Times New Roman"/>
          <w:sz w:val="20"/>
        </w:rPr>
      </w:pPr>
    </w:p>
    <w:p w14:paraId="015AB2F0">
      <w:pPr>
        <w:pStyle w:val="9"/>
        <w:rPr>
          <w:rFonts w:ascii="Times New Roman"/>
          <w:sz w:val="20"/>
        </w:rPr>
      </w:pPr>
    </w:p>
    <w:p w14:paraId="311F2AB7">
      <w:pPr>
        <w:pStyle w:val="9"/>
        <w:rPr>
          <w:rFonts w:ascii="Times New Roman"/>
          <w:sz w:val="20"/>
        </w:rPr>
      </w:pPr>
    </w:p>
    <w:p w14:paraId="68DBF607">
      <w:pPr>
        <w:pStyle w:val="9"/>
        <w:rPr>
          <w:rFonts w:ascii="Times New Roman"/>
          <w:sz w:val="20"/>
        </w:rPr>
      </w:pPr>
    </w:p>
    <w:p w14:paraId="7ADFD46D">
      <w:pPr>
        <w:pStyle w:val="9"/>
        <w:rPr>
          <w:rFonts w:ascii="Times New Roman"/>
          <w:sz w:val="20"/>
        </w:rPr>
      </w:pPr>
    </w:p>
    <w:p w14:paraId="0453B766">
      <w:pPr>
        <w:pStyle w:val="9"/>
        <w:rPr>
          <w:rFonts w:ascii="Times New Roman"/>
          <w:sz w:val="20"/>
        </w:rPr>
      </w:pPr>
    </w:p>
    <w:p w14:paraId="4A8A5729">
      <w:pPr>
        <w:pStyle w:val="9"/>
        <w:rPr>
          <w:rFonts w:ascii="Times New Roman"/>
          <w:sz w:val="20"/>
        </w:rPr>
      </w:pPr>
    </w:p>
    <w:p w14:paraId="76B8F547">
      <w:pPr>
        <w:pStyle w:val="9"/>
        <w:rPr>
          <w:rFonts w:ascii="Times New Roman"/>
          <w:sz w:val="20"/>
        </w:rPr>
      </w:pPr>
    </w:p>
    <w:p w14:paraId="48CF77CE">
      <w:pPr>
        <w:pStyle w:val="9"/>
        <w:rPr>
          <w:rFonts w:ascii="Times New Roman"/>
          <w:sz w:val="20"/>
        </w:rPr>
      </w:pPr>
    </w:p>
    <w:p w14:paraId="199B5CCD">
      <w:pPr>
        <w:pStyle w:val="9"/>
        <w:rPr>
          <w:rFonts w:ascii="Times New Roman"/>
          <w:sz w:val="20"/>
        </w:rPr>
      </w:pPr>
    </w:p>
    <w:p w14:paraId="6D6436F8">
      <w:pPr>
        <w:pStyle w:val="9"/>
        <w:rPr>
          <w:rFonts w:ascii="Times New Roman"/>
          <w:sz w:val="20"/>
        </w:rPr>
      </w:pPr>
    </w:p>
    <w:p w14:paraId="477892E8">
      <w:pPr>
        <w:pStyle w:val="9"/>
        <w:rPr>
          <w:rFonts w:ascii="Times New Roman"/>
          <w:sz w:val="20"/>
        </w:rPr>
      </w:pPr>
    </w:p>
    <w:p w14:paraId="2BCBF94E">
      <w:pPr>
        <w:pStyle w:val="9"/>
        <w:rPr>
          <w:rFonts w:ascii="Times New Roman"/>
          <w:sz w:val="20"/>
        </w:rPr>
      </w:pPr>
    </w:p>
    <w:p w14:paraId="25598C72">
      <w:pPr>
        <w:pStyle w:val="9"/>
        <w:rPr>
          <w:rFonts w:ascii="Times New Roman"/>
          <w:sz w:val="20"/>
        </w:rPr>
      </w:pPr>
    </w:p>
    <w:p w14:paraId="5C7F01F3">
      <w:pPr>
        <w:pStyle w:val="9"/>
        <w:rPr>
          <w:rFonts w:ascii="Times New Roman"/>
          <w:sz w:val="20"/>
        </w:rPr>
      </w:pPr>
    </w:p>
    <w:p w14:paraId="51BE70BF">
      <w:pPr>
        <w:pStyle w:val="9"/>
        <w:rPr>
          <w:rFonts w:ascii="Times New Roman"/>
          <w:sz w:val="20"/>
        </w:rPr>
      </w:pPr>
    </w:p>
    <w:p w14:paraId="781A4D09">
      <w:pPr>
        <w:pStyle w:val="9"/>
        <w:rPr>
          <w:rFonts w:ascii="Times New Roman"/>
          <w:sz w:val="20"/>
        </w:rPr>
      </w:pPr>
    </w:p>
    <w:p w14:paraId="7FCFB2EA">
      <w:pPr>
        <w:pStyle w:val="9"/>
        <w:rPr>
          <w:rFonts w:ascii="Times New Roman"/>
          <w:sz w:val="20"/>
        </w:rPr>
      </w:pPr>
    </w:p>
    <w:p w14:paraId="6A2B7E28">
      <w:pPr>
        <w:pStyle w:val="9"/>
        <w:rPr>
          <w:rFonts w:ascii="Times New Roman"/>
          <w:sz w:val="20"/>
        </w:rPr>
      </w:pPr>
    </w:p>
    <w:p w14:paraId="7ADE71BE">
      <w:pPr>
        <w:pStyle w:val="9"/>
        <w:rPr>
          <w:rFonts w:ascii="Times New Roman"/>
          <w:sz w:val="20"/>
        </w:rPr>
      </w:pPr>
    </w:p>
    <w:p w14:paraId="4EBEBF61">
      <w:pPr>
        <w:pStyle w:val="9"/>
        <w:rPr>
          <w:rFonts w:ascii="Times New Roman"/>
          <w:sz w:val="20"/>
        </w:rPr>
      </w:pPr>
    </w:p>
    <w:p w14:paraId="4602EC28">
      <w:pPr>
        <w:pStyle w:val="9"/>
        <w:rPr>
          <w:rFonts w:ascii="Times New Roman"/>
          <w:sz w:val="20"/>
        </w:rPr>
      </w:pPr>
    </w:p>
    <w:p w14:paraId="4E2A4AAC">
      <w:pPr>
        <w:pStyle w:val="9"/>
        <w:rPr>
          <w:rFonts w:ascii="Times New Roman"/>
          <w:sz w:val="20"/>
        </w:rPr>
      </w:pPr>
    </w:p>
    <w:p w14:paraId="2A260C46">
      <w:pPr>
        <w:pStyle w:val="9"/>
        <w:rPr>
          <w:rFonts w:ascii="Times New Roman"/>
          <w:sz w:val="20"/>
        </w:rPr>
      </w:pPr>
    </w:p>
    <w:p w14:paraId="1C938E79">
      <w:pPr>
        <w:pStyle w:val="9"/>
        <w:rPr>
          <w:rFonts w:ascii="Times New Roman"/>
          <w:sz w:val="20"/>
        </w:rPr>
      </w:pPr>
    </w:p>
    <w:p w14:paraId="12269F33">
      <w:pPr>
        <w:pStyle w:val="9"/>
        <w:rPr>
          <w:rFonts w:ascii="Times New Roman"/>
          <w:sz w:val="20"/>
        </w:rPr>
      </w:pPr>
    </w:p>
    <w:p w14:paraId="0BE3A1A2">
      <w:pPr>
        <w:pStyle w:val="9"/>
        <w:rPr>
          <w:rFonts w:ascii="Times New Roman"/>
          <w:sz w:val="20"/>
        </w:rPr>
      </w:pPr>
    </w:p>
    <w:p w14:paraId="4CA93DC8">
      <w:pPr>
        <w:pStyle w:val="9"/>
        <w:rPr>
          <w:rFonts w:ascii="Times New Roman"/>
          <w:sz w:val="20"/>
        </w:rPr>
      </w:pPr>
    </w:p>
    <w:p w14:paraId="7FC5057B">
      <w:pPr>
        <w:pStyle w:val="9"/>
        <w:rPr>
          <w:rFonts w:ascii="Times New Roman"/>
          <w:sz w:val="20"/>
        </w:rPr>
      </w:pPr>
    </w:p>
    <w:p w14:paraId="267D1E8E">
      <w:pPr>
        <w:pStyle w:val="9"/>
        <w:rPr>
          <w:rFonts w:ascii="Times New Roman"/>
          <w:sz w:val="20"/>
        </w:rPr>
      </w:pPr>
    </w:p>
    <w:p w14:paraId="25AAB5BE">
      <w:pPr>
        <w:pStyle w:val="9"/>
        <w:rPr>
          <w:rFonts w:ascii="Times New Roman"/>
          <w:sz w:val="20"/>
        </w:rPr>
      </w:pPr>
    </w:p>
    <w:p w14:paraId="43DC4ED6">
      <w:pPr>
        <w:pStyle w:val="9"/>
        <w:rPr>
          <w:rFonts w:ascii="Times New Roman"/>
          <w:sz w:val="20"/>
        </w:rPr>
      </w:pPr>
    </w:p>
    <w:p w14:paraId="6C62E94E">
      <w:pPr>
        <w:pStyle w:val="9"/>
        <w:rPr>
          <w:rFonts w:ascii="Times New Roman"/>
          <w:sz w:val="20"/>
        </w:rPr>
      </w:pPr>
    </w:p>
    <w:p w14:paraId="6E299482">
      <w:pPr>
        <w:pStyle w:val="9"/>
        <w:rPr>
          <w:rFonts w:ascii="Times New Roman"/>
          <w:sz w:val="20"/>
        </w:rPr>
      </w:pPr>
    </w:p>
    <w:p w14:paraId="69A835C1">
      <w:pPr>
        <w:pStyle w:val="9"/>
        <w:rPr>
          <w:rFonts w:ascii="Times New Roman"/>
          <w:sz w:val="20"/>
        </w:rPr>
      </w:pPr>
    </w:p>
    <w:p w14:paraId="4B251206">
      <w:pPr>
        <w:pStyle w:val="9"/>
        <w:rPr>
          <w:rFonts w:ascii="Times New Roman"/>
          <w:sz w:val="20"/>
        </w:rPr>
      </w:pPr>
    </w:p>
    <w:p w14:paraId="4E644190">
      <w:pPr>
        <w:pStyle w:val="9"/>
        <w:rPr>
          <w:rFonts w:ascii="Times New Roman"/>
          <w:sz w:val="20"/>
        </w:rPr>
      </w:pPr>
    </w:p>
    <w:p w14:paraId="53BD71FA">
      <w:pPr>
        <w:pStyle w:val="9"/>
        <w:rPr>
          <w:rFonts w:ascii="Times New Roman"/>
          <w:sz w:val="20"/>
        </w:rPr>
      </w:pPr>
    </w:p>
    <w:p w14:paraId="7E3E0DA3">
      <w:pPr>
        <w:pStyle w:val="9"/>
        <w:rPr>
          <w:rFonts w:ascii="Times New Roman"/>
          <w:sz w:val="20"/>
        </w:rPr>
      </w:pPr>
    </w:p>
    <w:p w14:paraId="4B26C7AE">
      <w:pPr>
        <w:pStyle w:val="9"/>
        <w:rPr>
          <w:rFonts w:ascii="Times New Roman"/>
          <w:sz w:val="20"/>
        </w:rPr>
      </w:pPr>
    </w:p>
    <w:p w14:paraId="32CEE898">
      <w:pPr>
        <w:pStyle w:val="9"/>
        <w:rPr>
          <w:rFonts w:ascii="Times New Roman"/>
          <w:sz w:val="20"/>
        </w:rPr>
      </w:pPr>
    </w:p>
    <w:p w14:paraId="3590466C">
      <w:pPr>
        <w:pStyle w:val="9"/>
        <w:rPr>
          <w:rFonts w:ascii="Times New Roman"/>
          <w:sz w:val="20"/>
        </w:rPr>
      </w:pPr>
    </w:p>
    <w:p w14:paraId="673964ED">
      <w:pPr>
        <w:pStyle w:val="9"/>
        <w:rPr>
          <w:rFonts w:ascii="Times New Roman"/>
          <w:sz w:val="20"/>
        </w:rPr>
      </w:pPr>
    </w:p>
    <w:p w14:paraId="5E523442">
      <w:pPr>
        <w:pStyle w:val="9"/>
        <w:rPr>
          <w:rFonts w:ascii="Times New Roman"/>
          <w:sz w:val="20"/>
        </w:rPr>
      </w:pPr>
    </w:p>
    <w:p w14:paraId="5ADD3933">
      <w:pPr>
        <w:pStyle w:val="9"/>
        <w:rPr>
          <w:rFonts w:ascii="Times New Roman"/>
          <w:sz w:val="20"/>
        </w:rPr>
      </w:pPr>
    </w:p>
    <w:p w14:paraId="563CE40A">
      <w:pPr>
        <w:pStyle w:val="9"/>
        <w:spacing w:before="7"/>
        <w:rPr>
          <w:rFonts w:ascii="Times New Roman"/>
          <w:sz w:val="20"/>
        </w:rPr>
      </w:pPr>
    </w:p>
    <w:p w14:paraId="7BB2BE4F">
      <w:pPr>
        <w:spacing w:line="240" w:lineRule="auto"/>
        <w:ind w:left="618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2943860" cy="561975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3860" cy="561975"/>
                          <a:chOff x="0" y="0"/>
                          <a:chExt cx="2943860" cy="56197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56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2853440" y="228482"/>
                            <a:ext cx="9080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3C9975">
                              <w:pPr>
                                <w:spacing w:before="0" w:line="246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44.25pt;width:231.8pt;" coordsize="2943860,561975" o:gfxdata="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">
                <o:lock v:ext="edit" aspectratio="f"/>
                <v:shape id="Image 5" o:spid="_x0000_s1026" o:spt="75" type="#_x0000_t75" style="position:absolute;left:0;top:0;height:561974;width:2933700;" filled="f" o:preferrelative="t" stroked="f" coordsize="21600,21600" o:gfxdata="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pvoJ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Textbox 6" o:spid="_x0000_s1026" o:spt="202" type="#_x0000_t202" style="position:absolute;left:2853440;top:228482;height:156210;width:9080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3C9975">
                        <w:pPr>
                          <w:spacing w:before="0" w:line="246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6258EB5"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1820" w:right="360" w:bottom="280" w:left="720" w:header="720" w:footer="720" w:gutter="0"/>
          <w:cols w:space="720" w:num="1"/>
        </w:sectPr>
      </w:pPr>
    </w:p>
    <w:p w14:paraId="0F7050EA">
      <w:pPr>
        <w:pStyle w:val="9"/>
        <w:spacing w:before="318"/>
        <w:rPr>
          <w:rFonts w:ascii="Times New Roman"/>
          <w:sz w:val="40"/>
        </w:rPr>
      </w:pPr>
    </w:p>
    <w:p w14:paraId="397C8E10">
      <w:pPr>
        <w:pStyle w:val="2"/>
      </w:pPr>
      <w:bookmarkStart w:id="0" w:name="Instruções "/>
      <w:bookmarkEnd w:id="0"/>
      <w:r>
        <w:rPr>
          <w:color w:val="000000"/>
          <w:spacing w:val="-2"/>
          <w:highlight w:val="yellow"/>
        </w:rPr>
        <w:t>Instruções</w:t>
      </w:r>
    </w:p>
    <w:p w14:paraId="347910A8">
      <w:pPr>
        <w:pStyle w:val="9"/>
        <w:spacing w:before="189"/>
        <w:jc w:val="both"/>
      </w:pPr>
      <w:r>
        <w:t>Preencha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seus</w:t>
      </w:r>
      <w:r>
        <w:rPr>
          <w:spacing w:val="-5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você</w:t>
      </w:r>
      <w:r>
        <w:rPr>
          <w:spacing w:val="-5"/>
        </w:rPr>
        <w:t xml:space="preserve"> </w:t>
      </w:r>
      <w:r>
        <w:t>poderá</w:t>
      </w:r>
      <w:r>
        <w:rPr>
          <w:spacing w:val="-4"/>
        </w:rPr>
        <w:t xml:space="preserve"> </w:t>
      </w:r>
      <w:r>
        <w:t>responder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teste</w:t>
      </w:r>
      <w:r>
        <w:rPr>
          <w:spacing w:val="-5"/>
        </w:rPr>
        <w:t xml:space="preserve"> </w:t>
      </w:r>
      <w:r>
        <w:t>neste</w:t>
      </w:r>
      <w:r>
        <w:rPr>
          <w:spacing w:val="-5"/>
        </w:rPr>
        <w:t xml:space="preserve"> </w:t>
      </w:r>
      <w:r>
        <w:t>mesmo</w:t>
      </w:r>
      <w:r>
        <w:rPr>
          <w:spacing w:val="-4"/>
        </w:rPr>
        <w:t xml:space="preserve"> </w:t>
      </w:r>
      <w:r>
        <w:rPr>
          <w:spacing w:val="-2"/>
        </w:rPr>
        <w:t>arquivo.</w:t>
      </w:r>
    </w:p>
    <w:p w14:paraId="434811DE">
      <w:pPr>
        <w:pStyle w:val="9"/>
      </w:pPr>
    </w:p>
    <w:p w14:paraId="3128C0AA">
      <w:pPr>
        <w:pStyle w:val="9"/>
      </w:pPr>
    </w:p>
    <w:p w14:paraId="100CCE5D">
      <w:pPr>
        <w:pStyle w:val="9"/>
      </w:pPr>
    </w:p>
    <w:p w14:paraId="264BB3D6">
      <w:pPr>
        <w:pStyle w:val="9"/>
        <w:spacing w:before="8"/>
      </w:pPr>
    </w:p>
    <w:p w14:paraId="38FB2931">
      <w:pPr>
        <w:pStyle w:val="2"/>
      </w:pPr>
      <w:bookmarkStart w:id="1" w:name="Importante "/>
      <w:bookmarkEnd w:id="1"/>
      <w:r>
        <w:rPr>
          <w:color w:val="000000"/>
          <w:spacing w:val="-2"/>
          <w:highlight w:val="yellow"/>
        </w:rPr>
        <w:t>Importante</w:t>
      </w:r>
    </w:p>
    <w:p w14:paraId="42CC21AA">
      <w:pPr>
        <w:pStyle w:val="9"/>
        <w:spacing w:before="19"/>
        <w:rPr>
          <w:rFonts w:ascii="Arial"/>
          <w:b/>
          <w:sz w:val="40"/>
        </w:rPr>
      </w:pPr>
    </w:p>
    <w:p w14:paraId="3D51123B">
      <w:pPr>
        <w:pStyle w:val="9"/>
        <w:spacing w:before="1" w:line="276" w:lineRule="auto"/>
        <w:ind w:right="367"/>
        <w:jc w:val="both"/>
      </w:pPr>
      <w:r>
        <w:t>Pedimos a você que</w:t>
      </w:r>
      <w:r>
        <w:rPr>
          <w:spacing w:val="-3"/>
        </w:rPr>
        <w:t xml:space="preserve"> </w:t>
      </w:r>
      <w:r>
        <w:t>responda</w:t>
      </w:r>
      <w:r>
        <w:rPr>
          <w:spacing w:val="-3"/>
        </w:rPr>
        <w:t xml:space="preserve"> </w:t>
      </w:r>
      <w:r>
        <w:t>às</w:t>
      </w:r>
      <w:r>
        <w:rPr>
          <w:spacing w:val="-3"/>
        </w:rPr>
        <w:t xml:space="preserve"> </w:t>
      </w:r>
      <w:r>
        <w:t>questões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verdadeiro</w:t>
      </w:r>
      <w:r>
        <w:rPr>
          <w:spacing w:val="-3"/>
        </w:rPr>
        <w:t xml:space="preserve"> </w:t>
      </w:r>
      <w:r>
        <w:t>conhecimento,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prova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respondida com</w:t>
      </w:r>
      <w:r>
        <w:rPr>
          <w:spacing w:val="-3"/>
        </w:rPr>
        <w:t xml:space="preserve"> </w:t>
      </w:r>
      <w:r>
        <w:t>consulta,</w:t>
      </w:r>
      <w:r>
        <w:rPr>
          <w:spacing w:val="-3"/>
        </w:rPr>
        <w:t xml:space="preserve"> </w:t>
      </w:r>
      <w:r>
        <w:t>porém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responder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consulta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importante</w:t>
      </w:r>
      <w:r>
        <w:rPr>
          <w:spacing w:val="-3"/>
        </w:rPr>
        <w:t xml:space="preserve"> </w:t>
      </w:r>
      <w:r>
        <w:t>bom</w:t>
      </w:r>
      <w:r>
        <w:rPr>
          <w:spacing w:val="-3"/>
        </w:rPr>
        <w:t xml:space="preserve"> </w:t>
      </w:r>
      <w:r>
        <w:t>senso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suas</w:t>
      </w:r>
      <w:r>
        <w:rPr>
          <w:spacing w:val="-3"/>
        </w:rPr>
        <w:t xml:space="preserve"> </w:t>
      </w:r>
      <w:r>
        <w:t>respostas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expressar</w:t>
      </w:r>
      <w:r>
        <w:rPr>
          <w:spacing w:val="-3"/>
        </w:rPr>
        <w:t xml:space="preserve"> </w:t>
      </w:r>
      <w:r>
        <w:t>o seu entendimento e conhecimento sobre os assuntos propostos.</w:t>
      </w:r>
    </w:p>
    <w:p w14:paraId="0A8ACAD6">
      <w:pPr>
        <w:pStyle w:val="9"/>
      </w:pPr>
    </w:p>
    <w:p w14:paraId="369FD21B">
      <w:pPr>
        <w:pStyle w:val="9"/>
        <w:spacing w:before="90"/>
      </w:pPr>
    </w:p>
    <w:p w14:paraId="575D0892">
      <w:pPr>
        <w:pStyle w:val="2"/>
      </w:pPr>
      <w:bookmarkStart w:id="2" w:name="O que será avaliado "/>
      <w:bookmarkEnd w:id="2"/>
      <w:r>
        <w:rPr>
          <w:color w:val="000000"/>
          <w:highlight w:val="yellow"/>
        </w:rPr>
        <w:t>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que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será</w:t>
      </w:r>
      <w:r>
        <w:rPr>
          <w:color w:val="000000"/>
          <w:spacing w:val="-2"/>
          <w:highlight w:val="yellow"/>
        </w:rPr>
        <w:t xml:space="preserve"> avaliado</w:t>
      </w:r>
    </w:p>
    <w:p w14:paraId="42724A90">
      <w:pPr>
        <w:pStyle w:val="9"/>
        <w:spacing w:before="136"/>
        <w:rPr>
          <w:rFonts w:ascii="Arial"/>
          <w:b/>
          <w:sz w:val="40"/>
        </w:rPr>
      </w:pPr>
    </w:p>
    <w:p w14:paraId="2268DAB5">
      <w:pPr>
        <w:pStyle w:val="9"/>
        <w:spacing w:before="1"/>
        <w:ind w:left="61"/>
        <w:jc w:val="both"/>
      </w:pPr>
      <w:r>
        <w:t>Todas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questões</w:t>
      </w:r>
      <w:r>
        <w:rPr>
          <w:spacing w:val="-5"/>
        </w:rPr>
        <w:t xml:space="preserve"> </w:t>
      </w:r>
      <w:r>
        <w:t>serão</w:t>
      </w:r>
      <w:r>
        <w:rPr>
          <w:spacing w:val="-5"/>
        </w:rPr>
        <w:t xml:space="preserve"> </w:t>
      </w:r>
      <w:r>
        <w:t>avaliadas,</w:t>
      </w:r>
      <w:r>
        <w:rPr>
          <w:spacing w:val="-4"/>
        </w:rPr>
        <w:t xml:space="preserve"> </w:t>
      </w:r>
      <w:r>
        <w:t>sendo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algumas</w:t>
      </w:r>
      <w:r>
        <w:rPr>
          <w:spacing w:val="-5"/>
        </w:rPr>
        <w:t xml:space="preserve"> </w:t>
      </w:r>
      <w:r>
        <w:t>questões</w:t>
      </w:r>
      <w:r>
        <w:rPr>
          <w:spacing w:val="-5"/>
        </w:rPr>
        <w:t xml:space="preserve"> </w:t>
      </w:r>
      <w:r>
        <w:t>têm</w:t>
      </w:r>
      <w:r>
        <w:rPr>
          <w:spacing w:val="-4"/>
        </w:rPr>
        <w:t xml:space="preserve"> </w:t>
      </w:r>
      <w:r>
        <w:t>maior</w:t>
      </w:r>
      <w:r>
        <w:rPr>
          <w:spacing w:val="-5"/>
        </w:rPr>
        <w:t xml:space="preserve"> </w:t>
      </w:r>
      <w:r>
        <w:t>pontuação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2"/>
        </w:rPr>
        <w:t>outras.</w:t>
      </w:r>
    </w:p>
    <w:p w14:paraId="09B4224A">
      <w:pPr>
        <w:pStyle w:val="9"/>
      </w:pPr>
    </w:p>
    <w:p w14:paraId="5E53BCEB">
      <w:pPr>
        <w:pStyle w:val="9"/>
      </w:pPr>
    </w:p>
    <w:p w14:paraId="74847C9F">
      <w:pPr>
        <w:pStyle w:val="9"/>
      </w:pPr>
    </w:p>
    <w:p w14:paraId="2EB218B1">
      <w:pPr>
        <w:pStyle w:val="9"/>
      </w:pPr>
    </w:p>
    <w:p w14:paraId="16475A30">
      <w:pPr>
        <w:pStyle w:val="9"/>
        <w:spacing w:before="189"/>
      </w:pPr>
    </w:p>
    <w:p w14:paraId="049216E5">
      <w:pPr>
        <w:pStyle w:val="4"/>
        <w:jc w:val="both"/>
      </w:pPr>
      <w:r>
        <w:t>Desejamos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boa</w:t>
      </w:r>
      <w:r>
        <w:rPr>
          <w:spacing w:val="-5"/>
        </w:rPr>
        <w:t xml:space="preserve"> </w:t>
      </w:r>
      <w:r>
        <w:rPr>
          <w:spacing w:val="-2"/>
        </w:rPr>
        <w:t>sorte!</w:t>
      </w:r>
    </w:p>
    <w:p w14:paraId="7EB8981B">
      <w:pPr>
        <w:pStyle w:val="9"/>
        <w:rPr>
          <w:rFonts w:ascii="Arial"/>
          <w:b/>
          <w:sz w:val="20"/>
        </w:rPr>
      </w:pPr>
    </w:p>
    <w:p w14:paraId="014BEC3E">
      <w:pPr>
        <w:pStyle w:val="9"/>
        <w:rPr>
          <w:rFonts w:ascii="Arial"/>
          <w:b/>
          <w:sz w:val="20"/>
        </w:rPr>
      </w:pPr>
    </w:p>
    <w:p w14:paraId="5221AB8E">
      <w:pPr>
        <w:pStyle w:val="9"/>
        <w:rPr>
          <w:rFonts w:ascii="Arial"/>
          <w:b/>
          <w:sz w:val="20"/>
        </w:rPr>
      </w:pPr>
    </w:p>
    <w:p w14:paraId="4AA09BD7">
      <w:pPr>
        <w:pStyle w:val="9"/>
        <w:rPr>
          <w:rFonts w:ascii="Arial"/>
          <w:b/>
          <w:sz w:val="20"/>
        </w:rPr>
      </w:pPr>
    </w:p>
    <w:p w14:paraId="0672632F">
      <w:pPr>
        <w:pStyle w:val="9"/>
        <w:rPr>
          <w:rFonts w:ascii="Arial"/>
          <w:b/>
          <w:sz w:val="20"/>
        </w:rPr>
      </w:pPr>
    </w:p>
    <w:p w14:paraId="39D4274C">
      <w:pPr>
        <w:pStyle w:val="9"/>
        <w:rPr>
          <w:rFonts w:ascii="Arial"/>
          <w:b/>
          <w:sz w:val="20"/>
        </w:rPr>
      </w:pPr>
    </w:p>
    <w:p w14:paraId="7A372675">
      <w:pPr>
        <w:pStyle w:val="9"/>
        <w:rPr>
          <w:rFonts w:ascii="Arial"/>
          <w:b/>
          <w:sz w:val="20"/>
        </w:rPr>
      </w:pPr>
    </w:p>
    <w:p w14:paraId="0A804BBE">
      <w:pPr>
        <w:pStyle w:val="9"/>
        <w:rPr>
          <w:rFonts w:ascii="Arial"/>
          <w:b/>
          <w:sz w:val="20"/>
        </w:rPr>
      </w:pPr>
    </w:p>
    <w:p w14:paraId="68B67B91">
      <w:pPr>
        <w:pStyle w:val="9"/>
        <w:rPr>
          <w:rFonts w:ascii="Arial"/>
          <w:b/>
          <w:sz w:val="20"/>
        </w:rPr>
      </w:pPr>
    </w:p>
    <w:p w14:paraId="3EB5A9FF">
      <w:pPr>
        <w:pStyle w:val="9"/>
        <w:rPr>
          <w:rFonts w:ascii="Arial"/>
          <w:b/>
          <w:sz w:val="20"/>
        </w:rPr>
      </w:pPr>
    </w:p>
    <w:p w14:paraId="575F4F66">
      <w:pPr>
        <w:pStyle w:val="9"/>
        <w:spacing w:before="124" w:after="1"/>
        <w:rPr>
          <w:rFonts w:ascii="Arial"/>
          <w:b/>
          <w:sz w:val="20"/>
        </w:rPr>
      </w:pPr>
    </w:p>
    <w:tbl>
      <w:tblPr>
        <w:tblStyle w:val="6"/>
        <w:tblW w:w="0" w:type="auto"/>
        <w:tblInd w:w="100" w:type="dxa"/>
        <w:tblBorders>
          <w:top w:val="single" w:color="DED0F7" w:sz="8" w:space="0"/>
          <w:left w:val="single" w:color="DED0F7" w:sz="8" w:space="0"/>
          <w:bottom w:val="single" w:color="DED0F7" w:sz="8" w:space="0"/>
          <w:right w:val="single" w:color="DED0F7" w:sz="8" w:space="0"/>
          <w:insideH w:val="single" w:color="DED0F7" w:sz="8" w:space="0"/>
          <w:insideV w:val="single" w:color="DED0F7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0"/>
        <w:gridCol w:w="4740"/>
      </w:tblGrid>
      <w:tr w14:paraId="775245C0">
        <w:tblPrEx>
          <w:tblBorders>
            <w:top w:val="single" w:color="DED0F7" w:sz="8" w:space="0"/>
            <w:left w:val="single" w:color="DED0F7" w:sz="8" w:space="0"/>
            <w:bottom w:val="single" w:color="DED0F7" w:sz="8" w:space="0"/>
            <w:right w:val="single" w:color="DED0F7" w:sz="8" w:space="0"/>
            <w:insideH w:val="single" w:color="DED0F7" w:sz="8" w:space="0"/>
            <w:insideV w:val="single" w:color="DED0F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5860" w:type="dxa"/>
            <w:shd w:val="clear" w:color="auto" w:fill="FAFAFE"/>
          </w:tcPr>
          <w:p w14:paraId="4D1F82BD">
            <w:pPr>
              <w:pStyle w:val="13"/>
              <w:spacing w:before="52"/>
              <w:ind w:left="75"/>
              <w:rPr>
                <w:rFonts w:hint="default"/>
                <w:b/>
                <w:sz w:val="22"/>
                <w:lang w:val="pt-BR"/>
              </w:rPr>
            </w:pPr>
            <w:r>
              <w:rPr>
                <w:b/>
                <w:color w:val="17181B"/>
                <w:w w:val="90"/>
                <w:sz w:val="22"/>
              </w:rPr>
              <w:t>Nome</w:t>
            </w:r>
            <w:r>
              <w:rPr>
                <w:b/>
                <w:color w:val="17181B"/>
                <w:spacing w:val="-1"/>
                <w:sz w:val="22"/>
              </w:rPr>
              <w:t xml:space="preserve"> </w:t>
            </w:r>
            <w:r>
              <w:rPr>
                <w:b/>
                <w:color w:val="17181B"/>
                <w:w w:val="90"/>
                <w:sz w:val="22"/>
              </w:rPr>
              <w:t>do</w:t>
            </w:r>
            <w:r>
              <w:rPr>
                <w:b/>
                <w:color w:val="17181B"/>
                <w:sz w:val="22"/>
              </w:rPr>
              <w:t xml:space="preserve"> </w:t>
            </w:r>
            <w:r>
              <w:rPr>
                <w:b/>
                <w:color w:val="17181B"/>
                <w:spacing w:val="-2"/>
                <w:w w:val="90"/>
                <w:sz w:val="22"/>
              </w:rPr>
              <w:t>Candidato(a)</w:t>
            </w:r>
            <w:r>
              <w:rPr>
                <w:rFonts w:hint="default"/>
                <w:b/>
                <w:color w:val="17181B"/>
                <w:spacing w:val="-2"/>
                <w:w w:val="90"/>
                <w:sz w:val="22"/>
                <w:lang w:val="pt-BR"/>
              </w:rPr>
              <w:t xml:space="preserve"> </w:t>
            </w:r>
          </w:p>
        </w:tc>
        <w:tc>
          <w:tcPr>
            <w:tcW w:w="4740" w:type="dxa"/>
            <w:shd w:val="clear" w:color="auto" w:fill="FAFAFE"/>
          </w:tcPr>
          <w:p w14:paraId="1D7641E6">
            <w:pPr>
              <w:pStyle w:val="13"/>
              <w:rPr>
                <w:rFonts w:hint="default" w:ascii="Arial" w:hAnsi="Arial" w:cs="Arial"/>
                <w:sz w:val="22"/>
                <w:lang w:val="pt-BR"/>
              </w:rPr>
            </w:pPr>
            <w:r>
              <w:rPr>
                <w:rFonts w:hint="default" w:ascii="Arial" w:hAnsi="Arial" w:cs="Arial"/>
                <w:sz w:val="22"/>
                <w:lang w:val="pt-BR"/>
              </w:rPr>
              <w:t>Natália Morais</w:t>
            </w:r>
          </w:p>
        </w:tc>
      </w:tr>
      <w:tr w14:paraId="4FC706D0">
        <w:tblPrEx>
          <w:tblBorders>
            <w:top w:val="single" w:color="DED0F7" w:sz="8" w:space="0"/>
            <w:left w:val="single" w:color="DED0F7" w:sz="8" w:space="0"/>
            <w:bottom w:val="single" w:color="DED0F7" w:sz="8" w:space="0"/>
            <w:right w:val="single" w:color="DED0F7" w:sz="8" w:space="0"/>
            <w:insideH w:val="single" w:color="DED0F7" w:sz="8" w:space="0"/>
            <w:insideV w:val="single" w:color="DED0F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5860" w:type="dxa"/>
            <w:shd w:val="clear" w:color="auto" w:fill="FAFAFE"/>
          </w:tcPr>
          <w:p w14:paraId="3BEC7A88">
            <w:pPr>
              <w:pStyle w:val="13"/>
              <w:spacing w:before="61"/>
              <w:ind w:left="75"/>
              <w:rPr>
                <w:b/>
                <w:sz w:val="22"/>
              </w:rPr>
            </w:pPr>
            <w:r>
              <w:rPr>
                <w:b/>
                <w:color w:val="17181B"/>
                <w:spacing w:val="-2"/>
                <w:sz w:val="22"/>
              </w:rPr>
              <w:t>Telefone</w:t>
            </w:r>
          </w:p>
        </w:tc>
        <w:tc>
          <w:tcPr>
            <w:tcW w:w="4740" w:type="dxa"/>
            <w:shd w:val="clear" w:color="auto" w:fill="FAFAFE"/>
          </w:tcPr>
          <w:p w14:paraId="72160874">
            <w:pPr>
              <w:pStyle w:val="13"/>
              <w:rPr>
                <w:rFonts w:hint="default" w:ascii="Arial" w:hAnsi="Arial" w:cs="Arial"/>
                <w:sz w:val="22"/>
                <w:lang w:val="pt-BR"/>
              </w:rPr>
            </w:pPr>
            <w:r>
              <w:rPr>
                <w:rFonts w:hint="default" w:ascii="Arial" w:hAnsi="Arial" w:cs="Arial"/>
                <w:sz w:val="22"/>
                <w:lang w:val="pt-BR"/>
              </w:rPr>
              <w:t>14991757853</w:t>
            </w:r>
          </w:p>
        </w:tc>
      </w:tr>
      <w:tr w14:paraId="584D7975">
        <w:tblPrEx>
          <w:tblBorders>
            <w:top w:val="single" w:color="DED0F7" w:sz="8" w:space="0"/>
            <w:left w:val="single" w:color="DED0F7" w:sz="8" w:space="0"/>
            <w:bottom w:val="single" w:color="DED0F7" w:sz="8" w:space="0"/>
            <w:right w:val="single" w:color="DED0F7" w:sz="8" w:space="0"/>
            <w:insideH w:val="single" w:color="DED0F7" w:sz="8" w:space="0"/>
            <w:insideV w:val="single" w:color="DED0F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860" w:type="dxa"/>
            <w:shd w:val="clear" w:color="auto" w:fill="FAFAFE"/>
          </w:tcPr>
          <w:p w14:paraId="2B2C4816">
            <w:pPr>
              <w:pStyle w:val="13"/>
              <w:spacing w:before="70"/>
              <w:ind w:left="75"/>
              <w:rPr>
                <w:b/>
                <w:sz w:val="22"/>
              </w:rPr>
            </w:pPr>
            <w:r>
              <w:rPr>
                <w:b/>
                <w:color w:val="17181B"/>
                <w:spacing w:val="-2"/>
                <w:sz w:val="22"/>
              </w:rPr>
              <w:t>Linkedin</w:t>
            </w:r>
          </w:p>
        </w:tc>
        <w:tc>
          <w:tcPr>
            <w:tcW w:w="4740" w:type="dxa"/>
            <w:shd w:val="clear" w:color="auto" w:fill="FAFAFE"/>
          </w:tcPr>
          <w:p w14:paraId="1A8C2E03">
            <w:pPr>
              <w:pStyle w:val="13"/>
              <w:rPr>
                <w:rFonts w:hint="default" w:ascii="Arial" w:hAnsi="Arial" w:cs="Arial"/>
                <w:sz w:val="22"/>
              </w:rPr>
            </w:pPr>
            <w:r>
              <w:rPr>
                <w:rFonts w:hint="default" w:ascii="Arial" w:hAnsi="Arial" w:cs="Arial"/>
                <w:sz w:val="22"/>
              </w:rPr>
              <w:t>https://www.linkedin.com/in/natalia-morais-961a19287/</w:t>
            </w:r>
          </w:p>
        </w:tc>
      </w:tr>
      <w:tr w14:paraId="33633306">
        <w:tblPrEx>
          <w:tblBorders>
            <w:top w:val="single" w:color="DED0F7" w:sz="8" w:space="0"/>
            <w:left w:val="single" w:color="DED0F7" w:sz="8" w:space="0"/>
            <w:bottom w:val="single" w:color="DED0F7" w:sz="8" w:space="0"/>
            <w:right w:val="single" w:color="DED0F7" w:sz="8" w:space="0"/>
            <w:insideH w:val="single" w:color="DED0F7" w:sz="8" w:space="0"/>
            <w:insideV w:val="single" w:color="DED0F7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5860" w:type="dxa"/>
            <w:shd w:val="clear" w:color="auto" w:fill="FAFAFE"/>
          </w:tcPr>
          <w:p w14:paraId="674706EF">
            <w:pPr>
              <w:pStyle w:val="13"/>
              <w:spacing w:before="58"/>
              <w:ind w:left="75"/>
              <w:rPr>
                <w:b/>
                <w:sz w:val="22"/>
              </w:rPr>
            </w:pPr>
            <w:r>
              <w:rPr>
                <w:b/>
                <w:color w:val="17181B"/>
                <w:spacing w:val="-4"/>
                <w:sz w:val="22"/>
              </w:rPr>
              <w:t>Data</w:t>
            </w:r>
          </w:p>
        </w:tc>
        <w:tc>
          <w:tcPr>
            <w:tcW w:w="4740" w:type="dxa"/>
            <w:shd w:val="clear" w:color="auto" w:fill="FAFAFE"/>
          </w:tcPr>
          <w:p w14:paraId="2232F02A">
            <w:pPr>
              <w:pStyle w:val="13"/>
              <w:rPr>
                <w:rFonts w:hint="default" w:ascii="Arial" w:hAnsi="Arial" w:cs="Arial"/>
                <w:sz w:val="22"/>
                <w:lang w:val="pt-BR"/>
              </w:rPr>
            </w:pPr>
            <w:r>
              <w:rPr>
                <w:rFonts w:hint="default" w:ascii="Arial" w:hAnsi="Arial" w:cs="Arial"/>
                <w:sz w:val="22"/>
                <w:lang w:val="pt-BR"/>
              </w:rPr>
              <w:t>09/03/2025</w:t>
            </w:r>
          </w:p>
        </w:tc>
      </w:tr>
    </w:tbl>
    <w:p w14:paraId="4574CBB3">
      <w:pPr>
        <w:pStyle w:val="13"/>
        <w:spacing w:after="0"/>
        <w:rPr>
          <w:rFonts w:ascii="Times New Roman"/>
          <w:sz w:val="22"/>
        </w:rPr>
        <w:sectPr>
          <w:headerReference r:id="rId5" w:type="default"/>
          <w:footerReference r:id="rId6" w:type="default"/>
          <w:pgSz w:w="12240" w:h="15840"/>
          <w:pgMar w:top="1820" w:right="360" w:bottom="980" w:left="720" w:header="1079" w:footer="792" w:gutter="0"/>
          <w:pgNumType w:start="1"/>
          <w:cols w:space="720" w:num="1"/>
        </w:sectPr>
      </w:pPr>
    </w:p>
    <w:p w14:paraId="6848583D">
      <w:pPr>
        <w:pStyle w:val="3"/>
        <w:spacing w:before="87"/>
      </w:pPr>
      <w:bookmarkStart w:id="3" w:name="Javascript "/>
      <w:bookmarkEnd w:id="3"/>
      <w:r>
        <w:rPr>
          <w:spacing w:val="-2"/>
        </w:rPr>
        <w:t>Javascript</w:t>
      </w:r>
    </w:p>
    <w:p w14:paraId="5327DBE4">
      <w:pPr>
        <w:pStyle w:val="9"/>
        <w:spacing w:before="191"/>
        <w:rPr>
          <w:sz w:val="40"/>
        </w:rPr>
      </w:pPr>
    </w:p>
    <w:p w14:paraId="5844F92D">
      <w:pPr>
        <w:pStyle w:val="4"/>
        <w:numPr>
          <w:ilvl w:val="0"/>
          <w:numId w:val="1"/>
        </w:numPr>
        <w:tabs>
          <w:tab w:val="left" w:pos="259"/>
        </w:tabs>
        <w:spacing w:before="0" w:after="0" w:line="240" w:lineRule="auto"/>
        <w:ind w:left="259" w:right="0" w:hanging="244"/>
        <w:jc w:val="left"/>
        <w:rPr>
          <w:rFonts w:ascii="Arial MT" w:hAnsi="Arial MT"/>
          <w:b w:val="0"/>
        </w:rPr>
      </w:pPr>
      <w:r>
        <w:t>Qual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operador</w:t>
      </w:r>
      <w:r>
        <w:rPr>
          <w:spacing w:val="-3"/>
        </w:rPr>
        <w:t xml:space="preserve"> </w:t>
      </w:r>
      <w:r>
        <w:t>lógico</w:t>
      </w:r>
      <w:r>
        <w:rPr>
          <w:spacing w:val="-3"/>
        </w:rPr>
        <w:t xml:space="preserve"> </w:t>
      </w:r>
      <w:r>
        <w:t>usado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verificar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negação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expressão?</w:t>
      </w:r>
      <w:r>
        <w:rPr>
          <w:spacing w:val="-3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477F1132">
      <w:pPr>
        <w:pStyle w:val="9"/>
        <w:spacing w:before="170"/>
        <w:ind w:left="15"/>
      </w:pPr>
      <w:r>
        <w:t>a)</w:t>
      </w:r>
      <w:r>
        <w:rPr>
          <w:spacing w:val="-1"/>
        </w:rPr>
        <w:t xml:space="preserve"> </w:t>
      </w:r>
      <w:r>
        <w:rPr>
          <w:spacing w:val="-5"/>
        </w:rPr>
        <w:t>&amp;&amp;</w:t>
      </w:r>
    </w:p>
    <w:p w14:paraId="305851B8">
      <w:pPr>
        <w:pStyle w:val="9"/>
        <w:spacing w:before="12"/>
        <w:ind w:left="15"/>
      </w:pPr>
      <w:r>
        <w:t>b)</w:t>
      </w:r>
      <w:r>
        <w:rPr>
          <w:spacing w:val="-1"/>
        </w:rPr>
        <w:t xml:space="preserve"> </w:t>
      </w:r>
      <w:r>
        <w:rPr>
          <w:spacing w:val="-5"/>
        </w:rPr>
        <w:t>||</w:t>
      </w:r>
    </w:p>
    <w:p w14:paraId="7F408BE5">
      <w:pPr>
        <w:pStyle w:val="9"/>
        <w:spacing w:before="12"/>
        <w:ind w:left="15"/>
        <w:rPr>
          <w:highlight w:val="red"/>
        </w:rPr>
      </w:pPr>
      <w:r>
        <w:rPr>
          <w:highlight w:val="red"/>
        </w:rPr>
        <w:t xml:space="preserve">c) </w:t>
      </w:r>
      <w:r>
        <w:rPr>
          <w:spacing w:val="-10"/>
          <w:highlight w:val="red"/>
        </w:rPr>
        <w:t>!</w:t>
      </w:r>
    </w:p>
    <w:p w14:paraId="4BACE754">
      <w:pPr>
        <w:pStyle w:val="9"/>
        <w:spacing w:before="12"/>
        <w:ind w:left="15"/>
      </w:pPr>
      <w:r>
        <w:t>d)</w:t>
      </w:r>
      <w:r>
        <w:rPr>
          <w:spacing w:val="-1"/>
        </w:rPr>
        <w:t xml:space="preserve"> </w:t>
      </w:r>
      <w:r>
        <w:rPr>
          <w:spacing w:val="-5"/>
        </w:rPr>
        <w:t>==</w:t>
      </w:r>
    </w:p>
    <w:p w14:paraId="17B54191">
      <w:pPr>
        <w:pStyle w:val="9"/>
        <w:spacing w:before="24"/>
      </w:pPr>
    </w:p>
    <w:p w14:paraId="740D2237">
      <w:pPr>
        <w:pStyle w:val="4"/>
        <w:numPr>
          <w:ilvl w:val="0"/>
          <w:numId w:val="1"/>
        </w:numPr>
        <w:tabs>
          <w:tab w:val="left" w:pos="259"/>
        </w:tabs>
        <w:spacing w:before="0" w:after="0" w:line="240" w:lineRule="auto"/>
        <w:ind w:left="259" w:right="0" w:hanging="244"/>
        <w:jc w:val="left"/>
        <w:rPr>
          <w:rFonts w:ascii="Arial MT" w:hAnsi="Arial MT"/>
          <w:b w:val="0"/>
        </w:rPr>
      </w:pPr>
      <w:r>
        <w:t>Qual</w:t>
      </w:r>
      <w:r>
        <w:rPr>
          <w:spacing w:val="-5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seguintes</w:t>
      </w:r>
      <w:r>
        <w:rPr>
          <w:spacing w:val="-3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usado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adicionar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elemento</w:t>
      </w:r>
      <w:r>
        <w:rPr>
          <w:spacing w:val="-3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array?</w:t>
      </w:r>
      <w:r>
        <w:rPr>
          <w:spacing w:val="-3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5B70079F">
      <w:pPr>
        <w:pStyle w:val="12"/>
        <w:numPr>
          <w:ilvl w:val="1"/>
          <w:numId w:val="1"/>
        </w:numPr>
        <w:tabs>
          <w:tab w:val="left" w:pos="271"/>
        </w:tabs>
        <w:spacing w:before="171" w:after="0" w:line="240" w:lineRule="auto"/>
        <w:ind w:left="271" w:right="0" w:hanging="256"/>
        <w:jc w:val="left"/>
        <w:rPr>
          <w:sz w:val="22"/>
        </w:rPr>
      </w:pPr>
      <w:r>
        <w:rPr>
          <w:spacing w:val="-2"/>
          <w:sz w:val="22"/>
        </w:rPr>
        <w:t>push()</w:t>
      </w:r>
    </w:p>
    <w:p w14:paraId="3273BBE7">
      <w:pPr>
        <w:pStyle w:val="12"/>
        <w:numPr>
          <w:ilvl w:val="1"/>
          <w:numId w:val="1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  <w:highlight w:val="red"/>
        </w:rPr>
      </w:pPr>
      <w:r>
        <w:rPr>
          <w:spacing w:val="-4"/>
          <w:sz w:val="22"/>
          <w:highlight w:val="red"/>
        </w:rPr>
        <w:t>pop()</w:t>
      </w:r>
    </w:p>
    <w:p w14:paraId="45056F24">
      <w:pPr>
        <w:pStyle w:val="12"/>
        <w:numPr>
          <w:ilvl w:val="1"/>
          <w:numId w:val="1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</w:rPr>
      </w:pPr>
      <w:r>
        <w:rPr>
          <w:spacing w:val="-2"/>
          <w:sz w:val="22"/>
        </w:rPr>
        <w:t>shift()</w:t>
      </w:r>
    </w:p>
    <w:p w14:paraId="050B8FC2">
      <w:pPr>
        <w:pStyle w:val="12"/>
        <w:numPr>
          <w:ilvl w:val="1"/>
          <w:numId w:val="1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pacing w:val="-2"/>
          <w:sz w:val="22"/>
        </w:rPr>
        <w:t>unshit()</w:t>
      </w:r>
    </w:p>
    <w:p w14:paraId="393B5C70">
      <w:pPr>
        <w:pStyle w:val="9"/>
        <w:spacing w:before="24"/>
      </w:pPr>
    </w:p>
    <w:p w14:paraId="5A0463C7">
      <w:pPr>
        <w:pStyle w:val="12"/>
        <w:numPr>
          <w:ilvl w:val="0"/>
          <w:numId w:val="1"/>
        </w:numPr>
        <w:tabs>
          <w:tab w:val="left" w:pos="259"/>
        </w:tabs>
        <w:spacing w:before="0" w:after="0" w:line="240" w:lineRule="auto"/>
        <w:ind w:left="259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que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método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“Array.map()”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faz?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(Nota:</w:t>
      </w:r>
      <w:r>
        <w:rPr>
          <w:spacing w:val="-4"/>
          <w:sz w:val="22"/>
        </w:rPr>
        <w:t xml:space="preserve"> 0,2)</w:t>
      </w:r>
    </w:p>
    <w:p w14:paraId="4AFE7E8D">
      <w:pPr>
        <w:pStyle w:val="12"/>
        <w:numPr>
          <w:ilvl w:val="1"/>
          <w:numId w:val="1"/>
        </w:numPr>
        <w:tabs>
          <w:tab w:val="left" w:pos="271"/>
        </w:tabs>
        <w:spacing w:before="170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5"/>
          <w:sz w:val="22"/>
        </w:rPr>
        <w:t xml:space="preserve"> </w:t>
      </w:r>
      <w:r>
        <w:rPr>
          <w:sz w:val="22"/>
        </w:rPr>
        <w:t>o</w:t>
      </w:r>
      <w:r>
        <w:rPr>
          <w:spacing w:val="-2"/>
          <w:sz w:val="22"/>
        </w:rPr>
        <w:t xml:space="preserve"> </w:t>
      </w:r>
      <w:r>
        <w:rPr>
          <w:sz w:val="22"/>
        </w:rPr>
        <w:t>último</w:t>
      </w:r>
      <w:r>
        <w:rPr>
          <w:spacing w:val="-2"/>
          <w:sz w:val="22"/>
        </w:rPr>
        <w:t xml:space="preserve"> </w:t>
      </w:r>
      <w:r>
        <w:rPr>
          <w:sz w:val="22"/>
        </w:rPr>
        <w:t>elemento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array.</w:t>
      </w:r>
    </w:p>
    <w:p w14:paraId="201927D0">
      <w:pPr>
        <w:pStyle w:val="12"/>
        <w:numPr>
          <w:ilvl w:val="1"/>
          <w:numId w:val="1"/>
        </w:numPr>
        <w:tabs>
          <w:tab w:val="left" w:pos="271"/>
        </w:tabs>
        <w:spacing w:before="13" w:after="0" w:line="240" w:lineRule="auto"/>
        <w:ind w:left="271" w:right="0" w:hanging="256"/>
        <w:jc w:val="left"/>
        <w:rPr>
          <w:sz w:val="22"/>
          <w:highlight w:val="red"/>
        </w:rPr>
      </w:pPr>
      <w:r>
        <w:rPr>
          <w:sz w:val="22"/>
          <w:highlight w:val="red"/>
        </w:rPr>
        <w:t>Mapeia</w:t>
      </w:r>
      <w:r>
        <w:rPr>
          <w:spacing w:val="-4"/>
          <w:sz w:val="22"/>
          <w:highlight w:val="red"/>
        </w:rPr>
        <w:t xml:space="preserve"> </w:t>
      </w:r>
      <w:r>
        <w:rPr>
          <w:sz w:val="22"/>
          <w:highlight w:val="red"/>
        </w:rPr>
        <w:t>os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elementos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de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um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array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para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um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novo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array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com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base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em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uma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função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de</w:t>
      </w:r>
      <w:r>
        <w:rPr>
          <w:spacing w:val="-1"/>
          <w:sz w:val="22"/>
          <w:highlight w:val="red"/>
        </w:rPr>
        <w:t xml:space="preserve"> </w:t>
      </w:r>
      <w:r>
        <w:rPr>
          <w:spacing w:val="-2"/>
          <w:sz w:val="22"/>
          <w:highlight w:val="red"/>
        </w:rPr>
        <w:t>mapeamento.</w:t>
      </w:r>
    </w:p>
    <w:p w14:paraId="75B38841">
      <w:pPr>
        <w:pStyle w:val="12"/>
        <w:numPr>
          <w:ilvl w:val="1"/>
          <w:numId w:val="1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</w:rPr>
      </w:pPr>
      <w:r>
        <w:rPr>
          <w:sz w:val="22"/>
        </w:rPr>
        <w:t>Filtra</w:t>
      </w:r>
      <w:r>
        <w:rPr>
          <w:spacing w:val="-4"/>
          <w:sz w:val="22"/>
        </w:rPr>
        <w:t xml:space="preserve"> </w:t>
      </w:r>
      <w:r>
        <w:rPr>
          <w:sz w:val="22"/>
        </w:rPr>
        <w:t>os</w:t>
      </w:r>
      <w:r>
        <w:rPr>
          <w:spacing w:val="-2"/>
          <w:sz w:val="22"/>
        </w:rPr>
        <w:t xml:space="preserve"> </w:t>
      </w:r>
      <w:r>
        <w:rPr>
          <w:sz w:val="22"/>
        </w:rPr>
        <w:t>elementos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</w:t>
      </w:r>
      <w:r>
        <w:rPr>
          <w:sz w:val="22"/>
        </w:rPr>
        <w:t>array</w:t>
      </w:r>
      <w:r>
        <w:rPr>
          <w:spacing w:val="-1"/>
          <w:sz w:val="22"/>
        </w:rPr>
        <w:t xml:space="preserve"> </w:t>
      </w:r>
      <w:r>
        <w:rPr>
          <w:sz w:val="22"/>
        </w:rPr>
        <w:t>com</w:t>
      </w:r>
      <w:r>
        <w:rPr>
          <w:spacing w:val="-2"/>
          <w:sz w:val="22"/>
        </w:rPr>
        <w:t xml:space="preserve"> </w:t>
      </w:r>
      <w:r>
        <w:rPr>
          <w:sz w:val="22"/>
        </w:rPr>
        <w:t>base</w:t>
      </w:r>
      <w:r>
        <w:rPr>
          <w:spacing w:val="-2"/>
          <w:sz w:val="22"/>
        </w:rPr>
        <w:t xml:space="preserve"> </w:t>
      </w:r>
      <w:r>
        <w:rPr>
          <w:sz w:val="22"/>
        </w:rPr>
        <w:t>em</w:t>
      </w:r>
      <w:r>
        <w:rPr>
          <w:spacing w:val="-2"/>
          <w:sz w:val="22"/>
        </w:rPr>
        <w:t xml:space="preserve"> </w:t>
      </w:r>
      <w:r>
        <w:rPr>
          <w:sz w:val="22"/>
        </w:rPr>
        <w:t>uma</w:t>
      </w:r>
      <w:r>
        <w:rPr>
          <w:spacing w:val="-2"/>
          <w:sz w:val="22"/>
        </w:rPr>
        <w:t xml:space="preserve"> </w:t>
      </w:r>
      <w:r>
        <w:rPr>
          <w:sz w:val="22"/>
        </w:rPr>
        <w:t>função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filtro.</w:t>
      </w:r>
    </w:p>
    <w:p w14:paraId="47B7F0AF">
      <w:pPr>
        <w:pStyle w:val="12"/>
        <w:numPr>
          <w:ilvl w:val="1"/>
          <w:numId w:val="1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Inverte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ordem</w:t>
      </w:r>
      <w:r>
        <w:rPr>
          <w:spacing w:val="-2"/>
          <w:sz w:val="22"/>
        </w:rPr>
        <w:t xml:space="preserve"> </w:t>
      </w:r>
      <w:r>
        <w:rPr>
          <w:sz w:val="22"/>
        </w:rPr>
        <w:t>dos</w:t>
      </w:r>
      <w:r>
        <w:rPr>
          <w:spacing w:val="-2"/>
          <w:sz w:val="22"/>
        </w:rPr>
        <w:t xml:space="preserve"> </w:t>
      </w:r>
      <w:r>
        <w:rPr>
          <w:sz w:val="22"/>
        </w:rPr>
        <w:t>elementos</w:t>
      </w:r>
      <w:r>
        <w:rPr>
          <w:spacing w:val="-2"/>
          <w:sz w:val="22"/>
        </w:rPr>
        <w:t xml:space="preserve"> </w:t>
      </w:r>
      <w:r>
        <w:rPr>
          <w:sz w:val="22"/>
        </w:rPr>
        <w:t>em</w:t>
      </w:r>
      <w:r>
        <w:rPr>
          <w:spacing w:val="-2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array.</w:t>
      </w:r>
    </w:p>
    <w:p w14:paraId="75BC69F0">
      <w:pPr>
        <w:pStyle w:val="9"/>
        <w:spacing w:before="24"/>
      </w:pPr>
    </w:p>
    <w:p w14:paraId="04B76314">
      <w:pPr>
        <w:pStyle w:val="4"/>
        <w:numPr>
          <w:ilvl w:val="0"/>
          <w:numId w:val="1"/>
        </w:numPr>
        <w:tabs>
          <w:tab w:val="left" w:pos="259"/>
        </w:tabs>
        <w:spacing w:before="0" w:after="0" w:line="240" w:lineRule="auto"/>
        <w:ind w:left="259" w:right="0" w:hanging="244"/>
        <w:jc w:val="left"/>
        <w:rPr>
          <w:rFonts w:ascii="Arial MT" w:hAnsi="Arial MT"/>
          <w:b w:val="0"/>
        </w:rPr>
      </w:pPr>
      <w:r>
        <w:t>Qual</w:t>
      </w:r>
      <w:r>
        <w:rPr>
          <w:spacing w:val="-5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método</w:t>
      </w:r>
      <w:r>
        <w:rPr>
          <w:spacing w:val="-5"/>
        </w:rPr>
        <w:t xml:space="preserve"> </w:t>
      </w:r>
      <w:r>
        <w:t>“Array.filter()”?</w:t>
      </w:r>
      <w:r>
        <w:rPr>
          <w:spacing w:val="-4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4"/>
        </w:rPr>
        <w:t xml:space="preserve"> 0,2)</w:t>
      </w:r>
    </w:p>
    <w:p w14:paraId="327AD6D9">
      <w:pPr>
        <w:pStyle w:val="12"/>
        <w:numPr>
          <w:ilvl w:val="1"/>
          <w:numId w:val="1"/>
        </w:numPr>
        <w:tabs>
          <w:tab w:val="left" w:pos="271"/>
        </w:tabs>
        <w:spacing w:before="170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Adicionar</w:t>
      </w:r>
      <w:r>
        <w:rPr>
          <w:spacing w:val="-3"/>
          <w:sz w:val="22"/>
        </w:rPr>
        <w:t xml:space="preserve"> </w:t>
      </w:r>
      <w:r>
        <w:rPr>
          <w:sz w:val="22"/>
        </w:rPr>
        <w:t>elementos</w:t>
      </w:r>
      <w:r>
        <w:rPr>
          <w:spacing w:val="-3"/>
          <w:sz w:val="22"/>
        </w:rPr>
        <w:t xml:space="preserve"> </w:t>
      </w:r>
      <w:r>
        <w:rPr>
          <w:sz w:val="22"/>
        </w:rPr>
        <w:t>ao</w:t>
      </w:r>
      <w:r>
        <w:rPr>
          <w:spacing w:val="-3"/>
          <w:sz w:val="22"/>
        </w:rPr>
        <w:t xml:space="preserve"> </w:t>
      </w:r>
      <w:r>
        <w:rPr>
          <w:sz w:val="22"/>
        </w:rPr>
        <w:t>início</w:t>
      </w:r>
      <w:r>
        <w:rPr>
          <w:spacing w:val="-3"/>
          <w:sz w:val="22"/>
        </w:rPr>
        <w:t xml:space="preserve"> </w:t>
      </w:r>
      <w:r>
        <w:rPr>
          <w:sz w:val="22"/>
        </w:rPr>
        <w:t>do</w:t>
      </w:r>
      <w:r>
        <w:rPr>
          <w:spacing w:val="-2"/>
          <w:sz w:val="22"/>
        </w:rPr>
        <w:t xml:space="preserve"> array.</w:t>
      </w:r>
    </w:p>
    <w:p w14:paraId="3B8E9716">
      <w:pPr>
        <w:pStyle w:val="12"/>
        <w:numPr>
          <w:ilvl w:val="1"/>
          <w:numId w:val="1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  <w:highlight w:val="red"/>
        </w:rPr>
      </w:pPr>
      <w:r>
        <w:rPr>
          <w:sz w:val="22"/>
          <w:highlight w:val="red"/>
        </w:rPr>
        <w:t>Remover</w:t>
      </w:r>
      <w:r>
        <w:rPr>
          <w:spacing w:val="-5"/>
          <w:sz w:val="22"/>
          <w:highlight w:val="red"/>
        </w:rPr>
        <w:t xml:space="preserve"> </w:t>
      </w:r>
      <w:r>
        <w:rPr>
          <w:sz w:val="22"/>
          <w:highlight w:val="red"/>
        </w:rPr>
        <w:t>elementos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do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array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com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base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em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uma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função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de</w:t>
      </w:r>
      <w:r>
        <w:rPr>
          <w:spacing w:val="-2"/>
          <w:sz w:val="22"/>
          <w:highlight w:val="red"/>
        </w:rPr>
        <w:t xml:space="preserve"> filtro.</w:t>
      </w:r>
    </w:p>
    <w:p w14:paraId="66CC5D4C">
      <w:pPr>
        <w:pStyle w:val="12"/>
        <w:numPr>
          <w:ilvl w:val="1"/>
          <w:numId w:val="1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</w:rPr>
      </w:pPr>
      <w:r>
        <w:rPr>
          <w:sz w:val="22"/>
        </w:rPr>
        <w:t>Transformar</w:t>
      </w:r>
      <w:r>
        <w:rPr>
          <w:spacing w:val="-6"/>
          <w:sz w:val="22"/>
        </w:rPr>
        <w:t xml:space="preserve"> </w:t>
      </w:r>
      <w:r>
        <w:rPr>
          <w:sz w:val="22"/>
        </w:rPr>
        <w:t>os</w:t>
      </w:r>
      <w:r>
        <w:rPr>
          <w:spacing w:val="-3"/>
          <w:sz w:val="22"/>
        </w:rPr>
        <w:t xml:space="preserve"> </w:t>
      </w:r>
      <w:r>
        <w:rPr>
          <w:sz w:val="22"/>
        </w:rPr>
        <w:t>elementos</w:t>
      </w:r>
      <w:r>
        <w:rPr>
          <w:spacing w:val="-4"/>
          <w:sz w:val="22"/>
        </w:rPr>
        <w:t xml:space="preserve"> </w:t>
      </w:r>
      <w:r>
        <w:rPr>
          <w:sz w:val="22"/>
        </w:rPr>
        <w:t>do</w:t>
      </w:r>
      <w:r>
        <w:rPr>
          <w:spacing w:val="-3"/>
          <w:sz w:val="22"/>
        </w:rPr>
        <w:t xml:space="preserve"> </w:t>
      </w:r>
      <w:r>
        <w:rPr>
          <w:sz w:val="22"/>
        </w:rPr>
        <w:t>array</w:t>
      </w:r>
      <w:r>
        <w:rPr>
          <w:spacing w:val="-4"/>
          <w:sz w:val="22"/>
        </w:rPr>
        <w:t xml:space="preserve"> </w:t>
      </w:r>
      <w:r>
        <w:rPr>
          <w:sz w:val="22"/>
        </w:rPr>
        <w:t>em</w:t>
      </w:r>
      <w:r>
        <w:rPr>
          <w:spacing w:val="-3"/>
          <w:sz w:val="22"/>
        </w:rPr>
        <w:t xml:space="preserve"> </w:t>
      </w:r>
      <w:r>
        <w:rPr>
          <w:sz w:val="22"/>
        </w:rPr>
        <w:t>uma</w:t>
      </w:r>
      <w:r>
        <w:rPr>
          <w:spacing w:val="-4"/>
          <w:sz w:val="22"/>
        </w:rPr>
        <w:t xml:space="preserve"> </w:t>
      </w:r>
      <w:r>
        <w:rPr>
          <w:sz w:val="22"/>
        </w:rPr>
        <w:t>string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concatenada.</w:t>
      </w:r>
    </w:p>
    <w:p w14:paraId="1D8EE927">
      <w:pPr>
        <w:pStyle w:val="12"/>
        <w:numPr>
          <w:ilvl w:val="1"/>
          <w:numId w:val="1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Ordenar</w:t>
      </w:r>
      <w:r>
        <w:rPr>
          <w:spacing w:val="-3"/>
          <w:sz w:val="22"/>
        </w:rPr>
        <w:t xml:space="preserve"> </w:t>
      </w:r>
      <w:r>
        <w:rPr>
          <w:sz w:val="22"/>
        </w:rPr>
        <w:t>o</w:t>
      </w:r>
      <w:r>
        <w:rPr>
          <w:spacing w:val="-2"/>
          <w:sz w:val="22"/>
        </w:rPr>
        <w:t xml:space="preserve"> </w:t>
      </w:r>
      <w:r>
        <w:rPr>
          <w:sz w:val="22"/>
        </w:rPr>
        <w:t>array</w:t>
      </w:r>
      <w:r>
        <w:rPr>
          <w:spacing w:val="-2"/>
          <w:sz w:val="22"/>
        </w:rPr>
        <w:t xml:space="preserve"> </w:t>
      </w:r>
      <w:r>
        <w:rPr>
          <w:sz w:val="22"/>
        </w:rPr>
        <w:t>em</w:t>
      </w:r>
      <w:r>
        <w:rPr>
          <w:spacing w:val="-2"/>
          <w:sz w:val="22"/>
        </w:rPr>
        <w:t xml:space="preserve"> </w:t>
      </w:r>
      <w:r>
        <w:rPr>
          <w:sz w:val="22"/>
        </w:rPr>
        <w:t>ordem</w:t>
      </w:r>
      <w:r>
        <w:rPr>
          <w:spacing w:val="-2"/>
          <w:sz w:val="22"/>
        </w:rPr>
        <w:t xml:space="preserve"> alfabética.</w:t>
      </w:r>
    </w:p>
    <w:p w14:paraId="419227B5">
      <w:pPr>
        <w:pStyle w:val="9"/>
        <w:spacing w:before="24"/>
      </w:pPr>
    </w:p>
    <w:p w14:paraId="62D3E7CA">
      <w:pPr>
        <w:pStyle w:val="12"/>
        <w:numPr>
          <w:ilvl w:val="0"/>
          <w:numId w:val="1"/>
        </w:numPr>
        <w:tabs>
          <w:tab w:val="left" w:pos="259"/>
        </w:tabs>
        <w:spacing w:before="0" w:after="0" w:line="240" w:lineRule="auto"/>
        <w:ind w:left="259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que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é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async/await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em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JavaScript?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sz w:val="22"/>
        </w:rPr>
        <w:t>(Nota: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0,2)</w:t>
      </w:r>
    </w:p>
    <w:p w14:paraId="597118C0">
      <w:pPr>
        <w:pStyle w:val="12"/>
        <w:numPr>
          <w:ilvl w:val="1"/>
          <w:numId w:val="1"/>
        </w:numPr>
        <w:tabs>
          <w:tab w:val="left" w:pos="271"/>
        </w:tabs>
        <w:spacing w:before="171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</w:t>
      </w:r>
      <w:r>
        <w:rPr>
          <w:spacing w:val="-3"/>
          <w:sz w:val="22"/>
        </w:rPr>
        <w:t xml:space="preserve"> </w:t>
      </w:r>
      <w:r>
        <w:rPr>
          <w:sz w:val="22"/>
        </w:rPr>
        <w:t>método</w:t>
      </w:r>
      <w:r>
        <w:rPr>
          <w:spacing w:val="-2"/>
          <w:sz w:val="22"/>
        </w:rPr>
        <w:t xml:space="preserve"> </w:t>
      </w:r>
      <w:r>
        <w:rPr>
          <w:sz w:val="22"/>
        </w:rPr>
        <w:t>para</w:t>
      </w:r>
      <w:r>
        <w:rPr>
          <w:spacing w:val="-3"/>
          <w:sz w:val="22"/>
        </w:rPr>
        <w:t xml:space="preserve"> </w:t>
      </w:r>
      <w:r>
        <w:rPr>
          <w:sz w:val="22"/>
        </w:rPr>
        <w:t>criar</w:t>
      </w:r>
      <w:r>
        <w:rPr>
          <w:spacing w:val="-2"/>
          <w:sz w:val="22"/>
        </w:rPr>
        <w:t xml:space="preserve"> </w:t>
      </w:r>
      <w:r>
        <w:rPr>
          <w:sz w:val="22"/>
        </w:rPr>
        <w:t>funções</w:t>
      </w:r>
      <w:r>
        <w:rPr>
          <w:spacing w:val="-3"/>
          <w:sz w:val="22"/>
        </w:rPr>
        <w:t xml:space="preserve"> </w:t>
      </w:r>
      <w:r>
        <w:rPr>
          <w:sz w:val="22"/>
        </w:rPr>
        <w:t>síncronas</w:t>
      </w:r>
      <w:r>
        <w:rPr>
          <w:spacing w:val="-2"/>
          <w:sz w:val="22"/>
        </w:rPr>
        <w:t xml:space="preserve"> </w:t>
      </w:r>
      <w:r>
        <w:rPr>
          <w:sz w:val="22"/>
        </w:rPr>
        <w:t>em</w:t>
      </w:r>
      <w:r>
        <w:rPr>
          <w:spacing w:val="-2"/>
          <w:sz w:val="22"/>
        </w:rPr>
        <w:t xml:space="preserve"> JavaScript.</w:t>
      </w:r>
    </w:p>
    <w:p w14:paraId="4373EEC9">
      <w:pPr>
        <w:pStyle w:val="12"/>
        <w:numPr>
          <w:ilvl w:val="1"/>
          <w:numId w:val="1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Uma</w:t>
      </w:r>
      <w:r>
        <w:rPr>
          <w:spacing w:val="-5"/>
          <w:sz w:val="22"/>
        </w:rPr>
        <w:t xml:space="preserve"> </w:t>
      </w:r>
      <w:r>
        <w:rPr>
          <w:sz w:val="22"/>
        </w:rPr>
        <w:t>técnica</w:t>
      </w:r>
      <w:r>
        <w:rPr>
          <w:spacing w:val="-3"/>
          <w:sz w:val="22"/>
        </w:rPr>
        <w:t xml:space="preserve"> </w:t>
      </w:r>
      <w:r>
        <w:rPr>
          <w:sz w:val="22"/>
        </w:rPr>
        <w:t>para</w:t>
      </w:r>
      <w:r>
        <w:rPr>
          <w:spacing w:val="-3"/>
          <w:sz w:val="22"/>
        </w:rPr>
        <w:t xml:space="preserve"> </w:t>
      </w:r>
      <w:r>
        <w:rPr>
          <w:sz w:val="22"/>
        </w:rPr>
        <w:t>manipulação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erros</w:t>
      </w:r>
      <w:r>
        <w:rPr>
          <w:spacing w:val="-3"/>
          <w:sz w:val="22"/>
        </w:rPr>
        <w:t xml:space="preserve"> </w:t>
      </w:r>
      <w:r>
        <w:rPr>
          <w:sz w:val="22"/>
        </w:rPr>
        <w:t>em</w:t>
      </w:r>
      <w:r>
        <w:rPr>
          <w:spacing w:val="-3"/>
          <w:sz w:val="22"/>
        </w:rPr>
        <w:t xml:space="preserve"> </w:t>
      </w:r>
      <w:r>
        <w:rPr>
          <w:sz w:val="22"/>
        </w:rPr>
        <w:t>operações</w:t>
      </w:r>
      <w:r>
        <w:rPr>
          <w:spacing w:val="-2"/>
          <w:sz w:val="22"/>
        </w:rPr>
        <w:t xml:space="preserve"> assíncronas.</w:t>
      </w:r>
    </w:p>
    <w:p w14:paraId="3ED15391">
      <w:pPr>
        <w:pStyle w:val="12"/>
        <w:numPr>
          <w:ilvl w:val="1"/>
          <w:numId w:val="1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  <w:highlight w:val="red"/>
        </w:rPr>
      </w:pPr>
      <w:r>
        <w:rPr>
          <w:sz w:val="22"/>
          <w:highlight w:val="red"/>
        </w:rPr>
        <w:t>Um</w:t>
      </w:r>
      <w:r>
        <w:rPr>
          <w:spacing w:val="-5"/>
          <w:sz w:val="22"/>
          <w:highlight w:val="red"/>
        </w:rPr>
        <w:t xml:space="preserve"> </w:t>
      </w:r>
      <w:r>
        <w:rPr>
          <w:sz w:val="22"/>
          <w:highlight w:val="red"/>
        </w:rPr>
        <w:t>conjunto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de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palavras-chave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que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tornam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as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funções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assíncronas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mais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legíveis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e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fáceis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de</w:t>
      </w:r>
      <w:r>
        <w:rPr>
          <w:spacing w:val="-2"/>
          <w:sz w:val="22"/>
          <w:highlight w:val="red"/>
        </w:rPr>
        <w:t xml:space="preserve"> usar.</w:t>
      </w:r>
    </w:p>
    <w:p w14:paraId="1487267A">
      <w:pPr>
        <w:pStyle w:val="12"/>
        <w:numPr>
          <w:ilvl w:val="1"/>
          <w:numId w:val="1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Uma</w:t>
      </w:r>
      <w:r>
        <w:rPr>
          <w:spacing w:val="-3"/>
          <w:sz w:val="22"/>
        </w:rPr>
        <w:t xml:space="preserve"> </w:t>
      </w:r>
      <w:r>
        <w:rPr>
          <w:sz w:val="22"/>
        </w:rPr>
        <w:t>biblioteca</w:t>
      </w:r>
      <w:r>
        <w:rPr>
          <w:spacing w:val="-3"/>
          <w:sz w:val="22"/>
        </w:rPr>
        <w:t xml:space="preserve"> </w:t>
      </w:r>
      <w:r>
        <w:rPr>
          <w:sz w:val="22"/>
        </w:rPr>
        <w:t>JavaScript</w:t>
      </w:r>
      <w:r>
        <w:rPr>
          <w:spacing w:val="-3"/>
          <w:sz w:val="22"/>
        </w:rPr>
        <w:t xml:space="preserve"> </w:t>
      </w:r>
      <w:r>
        <w:rPr>
          <w:sz w:val="22"/>
        </w:rPr>
        <w:t>para</w:t>
      </w:r>
      <w:r>
        <w:rPr>
          <w:spacing w:val="-3"/>
          <w:sz w:val="22"/>
        </w:rPr>
        <w:t xml:space="preserve"> </w:t>
      </w:r>
      <w:r>
        <w:rPr>
          <w:sz w:val="22"/>
        </w:rPr>
        <w:t>criar</w:t>
      </w:r>
      <w:r>
        <w:rPr>
          <w:spacing w:val="-3"/>
          <w:sz w:val="22"/>
        </w:rPr>
        <w:t xml:space="preserve"> </w:t>
      </w:r>
      <w:r>
        <w:rPr>
          <w:sz w:val="22"/>
        </w:rPr>
        <w:t>animações</w:t>
      </w:r>
      <w:r>
        <w:rPr>
          <w:spacing w:val="-3"/>
          <w:sz w:val="22"/>
        </w:rPr>
        <w:t xml:space="preserve"> </w:t>
      </w:r>
      <w:r>
        <w:rPr>
          <w:sz w:val="22"/>
        </w:rPr>
        <w:t>e</w:t>
      </w:r>
      <w:r>
        <w:rPr>
          <w:spacing w:val="-3"/>
          <w:sz w:val="22"/>
        </w:rPr>
        <w:t xml:space="preserve"> </w:t>
      </w:r>
      <w:r>
        <w:rPr>
          <w:sz w:val="22"/>
        </w:rPr>
        <w:t>transições</w:t>
      </w:r>
      <w:r>
        <w:rPr>
          <w:spacing w:val="-2"/>
          <w:sz w:val="22"/>
        </w:rPr>
        <w:t xml:space="preserve"> suaves.</w:t>
      </w:r>
    </w:p>
    <w:p w14:paraId="01DC31AD">
      <w:pPr>
        <w:pStyle w:val="9"/>
        <w:spacing w:before="24"/>
      </w:pPr>
    </w:p>
    <w:p w14:paraId="25125237">
      <w:pPr>
        <w:pStyle w:val="4"/>
        <w:numPr>
          <w:ilvl w:val="0"/>
          <w:numId w:val="1"/>
        </w:numPr>
        <w:tabs>
          <w:tab w:val="left" w:pos="259"/>
        </w:tabs>
        <w:spacing w:before="0" w:after="0" w:line="240" w:lineRule="auto"/>
        <w:ind w:left="259" w:right="0" w:hanging="244"/>
        <w:jc w:val="left"/>
        <w:rPr>
          <w:rFonts w:ascii="Arial MT" w:hAnsi="Arial MT"/>
          <w:b w:val="0"/>
        </w:rPr>
      </w:pPr>
      <w:r>
        <w:t>Qual</w:t>
      </w:r>
      <w:r>
        <w:rPr>
          <w:spacing w:val="-6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sintaxe</w:t>
      </w:r>
      <w:r>
        <w:rPr>
          <w:spacing w:val="-3"/>
        </w:rPr>
        <w:t xml:space="preserve"> </w:t>
      </w:r>
      <w:r>
        <w:t>correta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definir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função</w:t>
      </w:r>
      <w:r>
        <w:rPr>
          <w:spacing w:val="-3"/>
        </w:rPr>
        <w:t xml:space="preserve"> </w:t>
      </w:r>
      <w:r>
        <w:t>assíncrona</w:t>
      </w:r>
      <w:r>
        <w:rPr>
          <w:spacing w:val="-3"/>
        </w:rPr>
        <w:t xml:space="preserve"> </w:t>
      </w:r>
      <w:r>
        <w:t>chamada</w:t>
      </w:r>
      <w:r>
        <w:rPr>
          <w:spacing w:val="-3"/>
        </w:rPr>
        <w:t xml:space="preserve"> </w:t>
      </w:r>
      <w:r>
        <w:t>"getData"?</w:t>
      </w:r>
      <w:r>
        <w:rPr>
          <w:spacing w:val="-3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3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66389F80">
      <w:pPr>
        <w:pStyle w:val="12"/>
        <w:numPr>
          <w:ilvl w:val="1"/>
          <w:numId w:val="1"/>
        </w:numPr>
        <w:tabs>
          <w:tab w:val="left" w:pos="271"/>
        </w:tabs>
        <w:spacing w:before="171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async</w:t>
      </w:r>
      <w:r>
        <w:rPr>
          <w:spacing w:val="-5"/>
          <w:sz w:val="22"/>
        </w:rPr>
        <w:t xml:space="preserve"> </w:t>
      </w:r>
      <w:r>
        <w:rPr>
          <w:sz w:val="22"/>
        </w:rPr>
        <w:t>getData()</w:t>
      </w:r>
      <w:r>
        <w:rPr>
          <w:spacing w:val="-2"/>
          <w:sz w:val="22"/>
        </w:rPr>
        <w:t xml:space="preserve"> </w:t>
      </w:r>
      <w:r>
        <w:rPr>
          <w:sz w:val="22"/>
        </w:rPr>
        <w:t>{</w:t>
      </w:r>
      <w:r>
        <w:rPr>
          <w:spacing w:val="-3"/>
          <w:sz w:val="22"/>
        </w:rPr>
        <w:t xml:space="preserve"> </w:t>
      </w:r>
      <w:r>
        <w:rPr>
          <w:sz w:val="22"/>
        </w:rPr>
        <w:t>return</w:t>
      </w:r>
      <w:r>
        <w:rPr>
          <w:spacing w:val="-2"/>
          <w:sz w:val="22"/>
        </w:rPr>
        <w:t xml:space="preserve"> </w:t>
      </w:r>
      <w:r>
        <w:rPr>
          <w:sz w:val="22"/>
        </w:rPr>
        <w:t>new</w:t>
      </w:r>
      <w:r>
        <w:rPr>
          <w:spacing w:val="-3"/>
          <w:sz w:val="22"/>
        </w:rPr>
        <w:t xml:space="preserve"> </w:t>
      </w:r>
      <w:r>
        <w:rPr>
          <w:sz w:val="22"/>
        </w:rPr>
        <w:t>Promise({});</w:t>
      </w:r>
      <w:r>
        <w:rPr>
          <w:spacing w:val="-2"/>
          <w:sz w:val="22"/>
        </w:rPr>
        <w:t xml:space="preserve"> </w:t>
      </w:r>
      <w:r>
        <w:rPr>
          <w:spacing w:val="-10"/>
          <w:sz w:val="22"/>
        </w:rPr>
        <w:t>}</w:t>
      </w:r>
    </w:p>
    <w:p w14:paraId="6DBD597D">
      <w:pPr>
        <w:pStyle w:val="12"/>
        <w:numPr>
          <w:ilvl w:val="1"/>
          <w:numId w:val="1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getData()</w:t>
      </w:r>
      <w:r>
        <w:rPr>
          <w:spacing w:val="-3"/>
          <w:sz w:val="22"/>
        </w:rPr>
        <w:t xml:space="preserve"> </w:t>
      </w:r>
      <w:r>
        <w:rPr>
          <w:sz w:val="22"/>
        </w:rPr>
        <w:t>{</w:t>
      </w:r>
      <w:r>
        <w:rPr>
          <w:spacing w:val="-3"/>
          <w:sz w:val="22"/>
        </w:rPr>
        <w:t xml:space="preserve"> </w:t>
      </w:r>
      <w:r>
        <w:rPr>
          <w:sz w:val="22"/>
        </w:rPr>
        <w:t>return</w:t>
      </w:r>
      <w:r>
        <w:rPr>
          <w:spacing w:val="-2"/>
          <w:sz w:val="22"/>
        </w:rPr>
        <w:t xml:space="preserve"> </w:t>
      </w:r>
      <w:r>
        <w:rPr>
          <w:sz w:val="22"/>
        </w:rPr>
        <w:t>new</w:t>
      </w:r>
      <w:r>
        <w:rPr>
          <w:spacing w:val="-3"/>
          <w:sz w:val="22"/>
        </w:rPr>
        <w:t xml:space="preserve"> </w:t>
      </w:r>
      <w:r>
        <w:rPr>
          <w:sz w:val="22"/>
        </w:rPr>
        <w:t>Promise({});</w:t>
      </w:r>
      <w:r>
        <w:rPr>
          <w:spacing w:val="-2"/>
          <w:sz w:val="22"/>
        </w:rPr>
        <w:t xml:space="preserve"> </w:t>
      </w:r>
      <w:r>
        <w:rPr>
          <w:spacing w:val="-10"/>
          <w:sz w:val="22"/>
        </w:rPr>
        <w:t>}</w:t>
      </w:r>
    </w:p>
    <w:p w14:paraId="695016C2">
      <w:pPr>
        <w:pStyle w:val="12"/>
        <w:numPr>
          <w:ilvl w:val="1"/>
          <w:numId w:val="1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  <w:highlight w:val="red"/>
        </w:rPr>
      </w:pPr>
      <w:r>
        <w:rPr>
          <w:sz w:val="22"/>
          <w:highlight w:val="red"/>
        </w:rPr>
        <w:t>async</w:t>
      </w:r>
      <w:r>
        <w:rPr>
          <w:spacing w:val="-5"/>
          <w:sz w:val="22"/>
          <w:highlight w:val="red"/>
        </w:rPr>
        <w:t xml:space="preserve"> </w:t>
      </w:r>
      <w:r>
        <w:rPr>
          <w:sz w:val="22"/>
          <w:highlight w:val="red"/>
        </w:rPr>
        <w:t>function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getData()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{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return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new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Promise({});</w:t>
      </w:r>
      <w:r>
        <w:rPr>
          <w:spacing w:val="-2"/>
          <w:sz w:val="22"/>
          <w:highlight w:val="red"/>
        </w:rPr>
        <w:t xml:space="preserve"> </w:t>
      </w:r>
      <w:r>
        <w:rPr>
          <w:spacing w:val="-10"/>
          <w:sz w:val="22"/>
          <w:highlight w:val="red"/>
        </w:rPr>
        <w:t>}</w:t>
      </w:r>
    </w:p>
    <w:p w14:paraId="204F385B">
      <w:pPr>
        <w:pStyle w:val="12"/>
        <w:numPr>
          <w:ilvl w:val="1"/>
          <w:numId w:val="1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async</w:t>
      </w:r>
      <w:r>
        <w:rPr>
          <w:spacing w:val="-3"/>
          <w:sz w:val="22"/>
        </w:rPr>
        <w:t xml:space="preserve"> </w:t>
      </w:r>
      <w:r>
        <w:rPr>
          <w:sz w:val="22"/>
        </w:rPr>
        <w:t>function</w:t>
      </w:r>
      <w:r>
        <w:rPr>
          <w:spacing w:val="-3"/>
          <w:sz w:val="22"/>
        </w:rPr>
        <w:t xml:space="preserve"> </w:t>
      </w:r>
      <w:r>
        <w:rPr>
          <w:sz w:val="22"/>
        </w:rPr>
        <w:t>getData()</w:t>
      </w:r>
      <w:r>
        <w:rPr>
          <w:spacing w:val="-2"/>
          <w:sz w:val="22"/>
        </w:rPr>
        <w:t xml:space="preserve"> </w:t>
      </w:r>
      <w:r>
        <w:rPr>
          <w:sz w:val="22"/>
        </w:rPr>
        <w:t>=&gt;</w:t>
      </w:r>
      <w:r>
        <w:rPr>
          <w:spacing w:val="-3"/>
          <w:sz w:val="22"/>
        </w:rPr>
        <w:t xml:space="preserve"> </w:t>
      </w:r>
      <w:r>
        <w:rPr>
          <w:sz w:val="22"/>
        </w:rPr>
        <w:t>new</w:t>
      </w:r>
      <w:r>
        <w:rPr>
          <w:spacing w:val="-2"/>
          <w:sz w:val="22"/>
        </w:rPr>
        <w:t xml:space="preserve"> Promise({});</w:t>
      </w:r>
    </w:p>
    <w:p w14:paraId="5391B482">
      <w:pPr>
        <w:pStyle w:val="9"/>
        <w:spacing w:before="24"/>
      </w:pPr>
    </w:p>
    <w:p w14:paraId="11850CE8">
      <w:pPr>
        <w:pStyle w:val="12"/>
        <w:numPr>
          <w:ilvl w:val="0"/>
          <w:numId w:val="1"/>
        </w:numPr>
        <w:tabs>
          <w:tab w:val="left" w:pos="259"/>
        </w:tabs>
        <w:spacing w:before="0" w:after="0" w:line="240" w:lineRule="auto"/>
        <w:ind w:left="259" w:right="0" w:hanging="24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469900</wp:posOffset>
                </wp:positionH>
                <wp:positionV relativeFrom="paragraph">
                  <wp:posOffset>158750</wp:posOffset>
                </wp:positionV>
                <wp:extent cx="6858000" cy="660400"/>
                <wp:effectExtent l="0" t="0" r="0" b="0"/>
                <wp:wrapNone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604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54440A94">
                            <w:pPr>
                              <w:pStyle w:val="9"/>
                              <w:spacing w:before="110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5CE47C7E">
                            <w:pPr>
                              <w:spacing w:before="1" w:line="336" w:lineRule="auto"/>
                              <w:ind w:left="-6" w:right="8435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56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color w:val="569CD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palavra</w:t>
                            </w:r>
                            <w:r>
                              <w:rPr>
                                <w:color w:val="9CDBF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"ABC"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color w:val="C486BF"/>
                                <w:sz w:val="21"/>
                              </w:rPr>
                              <w:t xml:space="preserve">switch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palavra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37pt;margin-top:12.5pt;height:52pt;width:540pt;mso-position-horizontal-relative:page;z-index:251659264;mso-width-relative:page;mso-height-relative:page;" fillcolor="#1D1D1D" filled="t" stroked="f" coordsize="21600,21600" o:gfxdata="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6i4ubZAAAACgEAAA8AAAAAAAAAAQAgAAAAIgAAAGRy&#10;cy9kb3ducmV2LnhtbFBLAQIUABQAAAAIAIdO4kCzgqqZywEAAKoDAAAOAAAAAAAAAAEAIAAAACg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4440A94">
                      <w:pPr>
                        <w:pStyle w:val="9"/>
                        <w:spacing w:before="110"/>
                        <w:rPr>
                          <w:color w:val="000000"/>
                          <w:sz w:val="21"/>
                        </w:rPr>
                      </w:pPr>
                    </w:p>
                    <w:p w14:paraId="5CE47C7E">
                      <w:pPr>
                        <w:spacing w:before="1" w:line="336" w:lineRule="auto"/>
                        <w:ind w:left="-6" w:right="8435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569CD5"/>
                          <w:sz w:val="21"/>
                        </w:rPr>
                        <w:t>let</w:t>
                      </w:r>
                      <w:r>
                        <w:rPr>
                          <w:color w:val="569CD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9CDBFE"/>
                          <w:sz w:val="21"/>
                        </w:rPr>
                        <w:t>palavra</w:t>
                      </w:r>
                      <w:r>
                        <w:rPr>
                          <w:color w:val="9CDBFE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"ABC"</w:t>
                      </w:r>
                      <w:r>
                        <w:rPr>
                          <w:color w:val="D4D4D4"/>
                          <w:sz w:val="21"/>
                        </w:rPr>
                        <w:t xml:space="preserve">; </w:t>
                      </w:r>
                      <w:r>
                        <w:rPr>
                          <w:color w:val="C486BF"/>
                          <w:sz w:val="21"/>
                        </w:rPr>
                        <w:t xml:space="preserve">switch </w:t>
                      </w:r>
                      <w:r>
                        <w:rPr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color w:val="9CDBFE"/>
                          <w:sz w:val="21"/>
                        </w:rPr>
                        <w:t>palavra</w:t>
                      </w:r>
                      <w:r>
                        <w:rPr>
                          <w:color w:val="D4D4D4"/>
                          <w:sz w:val="2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que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será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impresso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no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código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abaixo?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sz w:val="22"/>
        </w:rPr>
        <w:t>(Nota: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0,6)</w:t>
      </w:r>
    </w:p>
    <w:p w14:paraId="31A49C61">
      <w:pPr>
        <w:pStyle w:val="12"/>
        <w:spacing w:after="0" w:line="240" w:lineRule="auto"/>
        <w:jc w:val="left"/>
        <w:rPr>
          <w:sz w:val="22"/>
        </w:rPr>
        <w:sectPr>
          <w:pgSz w:w="12240" w:h="15840"/>
          <w:pgMar w:top="1820" w:right="360" w:bottom="1040" w:left="720" w:header="1079" w:footer="792" w:gutter="0"/>
          <w:cols w:space="720" w:num="1"/>
        </w:sectPr>
      </w:pPr>
    </w:p>
    <w:p w14:paraId="7803DAF9">
      <w:pPr>
        <w:pStyle w:val="9"/>
        <w:spacing w:before="11"/>
        <w:rPr>
          <w:sz w:val="6"/>
        </w:rPr>
      </w:pPr>
    </w:p>
    <w:p w14:paraId="119DEF70">
      <w:pPr>
        <w:spacing w:line="240" w:lineRule="auto"/>
        <w:ind w:left="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3238500"/>
                <wp:effectExtent l="0" t="0" r="0" b="0"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32385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2E4BC8C3">
                            <w:pPr>
                              <w:spacing w:before="7"/>
                              <w:ind w:left="-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99DC77D">
                            <w:pPr>
                              <w:spacing w:before="97" w:line="336" w:lineRule="auto"/>
                              <w:ind w:left="991" w:right="7729" w:hanging="292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 xml:space="preserve">case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"ACB"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color w:val="9CDB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"C"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6C7FA0F7">
                            <w:pPr>
                              <w:spacing w:before="3"/>
                              <w:ind w:left="69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 xml:space="preserve">case 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"BC"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3F05CDFD">
                            <w:pPr>
                              <w:spacing w:before="97"/>
                              <w:ind w:left="69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 xml:space="preserve">case 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"ABC"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15724058">
                            <w:pPr>
                              <w:spacing w:before="97" w:line="336" w:lineRule="auto"/>
                              <w:ind w:left="1050" w:right="77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"A"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697A18C4">
                            <w:pPr>
                              <w:spacing w:before="2"/>
                              <w:ind w:left="69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>case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"B"</w:t>
                            </w:r>
                            <w:r>
                              <w:rPr>
                                <w:color w:val="D4D4D4"/>
                                <w:spacing w:val="-4"/>
                                <w:sz w:val="21"/>
                              </w:rPr>
                              <w:t>:</w:t>
                            </w:r>
                          </w:p>
                          <w:p w14:paraId="33BCDD58">
                            <w:pPr>
                              <w:spacing w:before="97" w:line="336" w:lineRule="auto"/>
                              <w:ind w:left="1050" w:right="7729" w:hanging="5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"Hello"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6920181D">
                            <w:pPr>
                              <w:spacing w:before="2"/>
                              <w:ind w:left="75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default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4F71AFA4">
                            <w:pPr>
                              <w:spacing w:before="97" w:line="336" w:lineRule="auto"/>
                              <w:ind w:left="1050" w:right="5588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"Palavra</w:t>
                            </w:r>
                            <w:r>
                              <w:rPr>
                                <w:color w:val="CD9078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não</w:t>
                            </w:r>
                            <w:r>
                              <w:rPr>
                                <w:color w:val="CD9078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encontrada"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28EE3EA7">
                            <w:pPr>
                              <w:spacing w:before="2"/>
                              <w:ind w:left="-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" o:spid="_x0000_s1026" o:spt="202" type="#_x0000_t202" style="height:255pt;width:540pt;" fillcolor="#1D1D1D" filled="t" stroked="f" coordsize="21600,21600" o:gfxdata="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4ga47VAAAABgEAAA8AAAAAAAAAAQAgAAAAIgAAAGRycy9k&#10;b3ducmV2LnhtbFBLAQIUABQAAAAIAIdO4kBnJHwIzAEAAKsDAAAOAAAAAAAAAAEAIAAAACQ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E4BC8C3">
                      <w:pPr>
                        <w:spacing w:before="7"/>
                        <w:ind w:left="-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199DC77D">
                      <w:pPr>
                        <w:spacing w:before="97" w:line="336" w:lineRule="auto"/>
                        <w:ind w:left="991" w:right="7729" w:hanging="292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 xml:space="preserve">case </w:t>
                      </w:r>
                      <w:r>
                        <w:rPr>
                          <w:color w:val="CD9078"/>
                          <w:sz w:val="21"/>
                        </w:rPr>
                        <w:t>"ACB"</w:t>
                      </w:r>
                      <w:r>
                        <w:rPr>
                          <w:color w:val="D4D4D4"/>
                          <w:sz w:val="21"/>
                        </w:rPr>
                        <w:t xml:space="preserve">: </w:t>
                      </w:r>
                      <w:r>
                        <w:rPr>
                          <w:color w:val="9CDB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"C"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6C7FA0F7">
                      <w:pPr>
                        <w:spacing w:before="3"/>
                        <w:ind w:left="69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 xml:space="preserve">case 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"BC"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:</w:t>
                      </w:r>
                    </w:p>
                    <w:p w14:paraId="3F05CDFD">
                      <w:pPr>
                        <w:spacing w:before="97"/>
                        <w:ind w:left="69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 xml:space="preserve">case 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"ABC"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:</w:t>
                      </w:r>
                    </w:p>
                    <w:p w14:paraId="15724058">
                      <w:pPr>
                        <w:spacing w:before="97" w:line="336" w:lineRule="auto"/>
                        <w:ind w:left="1050" w:right="77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CDB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"A"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697A18C4">
                      <w:pPr>
                        <w:spacing w:before="2"/>
                        <w:ind w:left="69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>case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"B"</w:t>
                      </w:r>
                      <w:r>
                        <w:rPr>
                          <w:color w:val="D4D4D4"/>
                          <w:spacing w:val="-4"/>
                          <w:sz w:val="21"/>
                        </w:rPr>
                        <w:t>:</w:t>
                      </w:r>
                    </w:p>
                    <w:p w14:paraId="33BCDD58">
                      <w:pPr>
                        <w:spacing w:before="97" w:line="336" w:lineRule="auto"/>
                        <w:ind w:left="1050" w:right="7729" w:hanging="5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CDB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"Hello"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6920181D">
                      <w:pPr>
                        <w:spacing w:before="2"/>
                        <w:ind w:left="75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pacing w:val="-2"/>
                          <w:sz w:val="21"/>
                        </w:rPr>
                        <w:t>default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:</w:t>
                      </w:r>
                    </w:p>
                    <w:p w14:paraId="4F71AFA4">
                      <w:pPr>
                        <w:spacing w:before="97" w:line="336" w:lineRule="auto"/>
                        <w:ind w:left="1050" w:right="5588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z w:val="21"/>
                        </w:rPr>
                        <w:t>"Palavra</w:t>
                      </w:r>
                      <w:r>
                        <w:rPr>
                          <w:color w:val="CD9078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não</w:t>
                      </w:r>
                      <w:r>
                        <w:rPr>
                          <w:color w:val="CD9078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encontrada"</w:t>
                      </w:r>
                      <w:r>
                        <w:rPr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28EE3EA7">
                      <w:pPr>
                        <w:spacing w:before="2"/>
                        <w:ind w:left="-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D0471A">
      <w:pPr>
        <w:pStyle w:val="9"/>
        <w:spacing w:before="146"/>
      </w:pPr>
    </w:p>
    <w:p w14:paraId="76950948">
      <w:pPr>
        <w:pStyle w:val="12"/>
        <w:numPr>
          <w:ilvl w:val="1"/>
          <w:numId w:val="1"/>
        </w:numPr>
        <w:tabs>
          <w:tab w:val="left" w:pos="271"/>
        </w:tabs>
        <w:spacing w:before="0" w:after="0" w:line="240" w:lineRule="auto"/>
        <w:ind w:left="271" w:right="0" w:hanging="256"/>
        <w:jc w:val="left"/>
        <w:rPr>
          <w:sz w:val="22"/>
        </w:rPr>
      </w:pPr>
      <w:r>
        <w:rPr>
          <w:spacing w:val="-5"/>
          <w:sz w:val="22"/>
        </w:rPr>
        <w:t>C.</w:t>
      </w:r>
    </w:p>
    <w:p w14:paraId="55051CC2">
      <w:pPr>
        <w:pStyle w:val="12"/>
        <w:numPr>
          <w:ilvl w:val="1"/>
          <w:numId w:val="1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  <w:highlight w:val="red"/>
        </w:rPr>
      </w:pPr>
      <w:r>
        <w:rPr>
          <w:spacing w:val="-5"/>
          <w:sz w:val="22"/>
          <w:highlight w:val="red"/>
        </w:rPr>
        <w:t>A.</w:t>
      </w:r>
    </w:p>
    <w:p w14:paraId="70A08948">
      <w:pPr>
        <w:pStyle w:val="12"/>
        <w:numPr>
          <w:ilvl w:val="1"/>
          <w:numId w:val="1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</w:rPr>
      </w:pPr>
      <w:r>
        <w:rPr>
          <w:spacing w:val="-2"/>
          <w:sz w:val="22"/>
        </w:rPr>
        <w:t>Hello.</w:t>
      </w:r>
    </w:p>
    <w:p w14:paraId="7E83B519">
      <w:pPr>
        <w:pStyle w:val="12"/>
        <w:numPr>
          <w:ilvl w:val="1"/>
          <w:numId w:val="1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Palavra</w:t>
      </w:r>
      <w:r>
        <w:rPr>
          <w:spacing w:val="-3"/>
          <w:sz w:val="22"/>
        </w:rPr>
        <w:t xml:space="preserve"> </w:t>
      </w:r>
      <w:r>
        <w:rPr>
          <w:sz w:val="22"/>
        </w:rPr>
        <w:t>não</w:t>
      </w:r>
      <w:r>
        <w:rPr>
          <w:spacing w:val="-2"/>
          <w:sz w:val="22"/>
        </w:rPr>
        <w:t xml:space="preserve"> encontrada</w:t>
      </w:r>
    </w:p>
    <w:p w14:paraId="79614255">
      <w:pPr>
        <w:pStyle w:val="9"/>
        <w:spacing w:before="24"/>
      </w:pPr>
    </w:p>
    <w:p w14:paraId="257F5E6B">
      <w:pPr>
        <w:pStyle w:val="4"/>
        <w:numPr>
          <w:ilvl w:val="0"/>
          <w:numId w:val="1"/>
        </w:numPr>
        <w:tabs>
          <w:tab w:val="left" w:pos="259"/>
        </w:tabs>
        <w:spacing w:before="0" w:after="0" w:line="240" w:lineRule="auto"/>
        <w:ind w:left="15" w:right="812" w:firstLine="0"/>
        <w:jc w:val="left"/>
        <w:rPr>
          <w:rFonts w:ascii="Arial MT" w:hAnsi="Arial MT"/>
          <w:b w:val="0"/>
        </w:rPr>
      </w:pPr>
      <w:r>
        <w:t>Escreva uma função em JavaScript chamada “somaImpares” que recebe um número inteiro positivo</w:t>
      </w:r>
      <w:r>
        <w:rPr>
          <w:spacing w:val="-1"/>
        </w:rPr>
        <w:t xml:space="preserve"> </w:t>
      </w:r>
      <w:r>
        <w:t>“n”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parâmetro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retorna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números</w:t>
      </w:r>
      <w:r>
        <w:rPr>
          <w:spacing w:val="-1"/>
        </w:rPr>
        <w:t xml:space="preserve"> </w:t>
      </w:r>
      <w:r>
        <w:t>ímpares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até</w:t>
      </w:r>
      <w:r>
        <w:rPr>
          <w:spacing w:val="-1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1"/>
        </w:rPr>
        <w:t xml:space="preserve"> </w:t>
      </w:r>
      <w:r>
        <w:rPr>
          <w:rFonts w:ascii="Arial MT" w:hAnsi="Arial MT"/>
          <w:b w:val="0"/>
        </w:rPr>
        <w:t>0,6)</w:t>
      </w:r>
    </w:p>
    <w:p w14:paraId="721954EA">
      <w:pPr>
        <w:pStyle w:val="9"/>
        <w:spacing w:before="25"/>
      </w:pPr>
    </w:p>
    <w:p w14:paraId="217BE414">
      <w:pPr>
        <w:spacing w:before="0"/>
        <w:ind w:left="1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Exemplo:</w:t>
      </w:r>
    </w:p>
    <w:p w14:paraId="576A830A">
      <w:pPr>
        <w:pStyle w:val="9"/>
        <w:spacing w:before="1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469900</wp:posOffset>
                </wp:positionH>
                <wp:positionV relativeFrom="paragraph">
                  <wp:posOffset>167005</wp:posOffset>
                </wp:positionV>
                <wp:extent cx="6858000" cy="44450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4445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4A81819B">
                            <w:pPr>
                              <w:spacing w:before="12"/>
                              <w:ind w:left="-6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DBDBAA"/>
                                <w:sz w:val="21"/>
                              </w:rPr>
                              <w:t>somaImpares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B4CDA7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z w:val="21"/>
                              </w:rPr>
                              <w:t xml:space="preserve">// Saída esperada: 9 (1 + 3 +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>5)</w:t>
                            </w:r>
                          </w:p>
                          <w:p w14:paraId="0587F74C">
                            <w:pPr>
                              <w:spacing w:before="97"/>
                              <w:ind w:left="-6" w:right="0" w:firstLine="0"/>
                              <w:jc w:val="left"/>
                              <w:rPr>
                                <w:rFonts w:hint="default" w:ascii="Arial" w:hAnsi="Arial"/>
                                <w:b/>
                                <w:color w:val="6A9954"/>
                                <w:spacing w:val="-5"/>
                                <w:sz w:val="21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DBDBAA"/>
                                <w:sz w:val="21"/>
                              </w:rPr>
                              <w:t>somaImpares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B4CDA7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z w:val="21"/>
                              </w:rPr>
                              <w:t xml:space="preserve">// Saída esperada: 25 (1 + 3 + 5 + 7 +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>9</w:t>
                            </w:r>
                            <w:r>
                              <w:rPr>
                                <w:rFonts w:hint="default" w:ascii="Arial" w:hAnsi="Arial"/>
                                <w:b/>
                                <w:color w:val="6A9954"/>
                                <w:spacing w:val="-5"/>
                                <w:sz w:val="21"/>
                                <w:lang w:val="pt-BR"/>
                              </w:rPr>
                              <w:t>)</w:t>
                            </w:r>
                          </w:p>
                          <w:p w14:paraId="75E7DC17">
                            <w:pPr>
                              <w:spacing w:before="97"/>
                              <w:ind w:left="-6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6A9954"/>
                                <w:spacing w:val="-5"/>
                                <w:sz w:val="21"/>
                              </w:rPr>
                            </w:pPr>
                          </w:p>
                          <w:p w14:paraId="1FC9DA89">
                            <w:pPr>
                              <w:spacing w:before="97"/>
                              <w:ind w:left="-6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6A9954"/>
                                <w:spacing w:val="-5"/>
                                <w:sz w:val="21"/>
                              </w:rPr>
                            </w:pPr>
                          </w:p>
                          <w:p w14:paraId="5053C14B">
                            <w:pPr>
                              <w:spacing w:before="97"/>
                              <w:ind w:left="-6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6A9954"/>
                                <w:spacing w:val="-5"/>
                                <w:sz w:val="21"/>
                              </w:rPr>
                            </w:pPr>
                          </w:p>
                          <w:p w14:paraId="1E1A51EC">
                            <w:pPr>
                              <w:spacing w:before="97"/>
                              <w:ind w:left="-6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6A9954"/>
                                <w:spacing w:val="-5"/>
                                <w:sz w:val="21"/>
                              </w:rPr>
                            </w:pPr>
                          </w:p>
                          <w:p w14:paraId="7428F8C7">
                            <w:pPr>
                              <w:spacing w:before="97"/>
                              <w:ind w:right="0"/>
                              <w:jc w:val="left"/>
                              <w:rPr>
                                <w:rFonts w:ascii="Arial" w:hAnsi="Arial"/>
                                <w:b/>
                                <w:color w:val="6A9954"/>
                                <w:spacing w:val="-5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37pt;margin-top:13.15pt;height:35pt;width:540pt;mso-position-horizontal-relative:page;mso-wrap-distance-bottom:0pt;mso-wrap-distance-top:0pt;z-index:-251651072;mso-width-relative:page;mso-height-relative:page;" fillcolor="#1D1D1D" filled="t" stroked="f" coordsize="21600,21600" o:gfxdata="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xOzIaNgAAAAJAQAADwAAAAAAAAABACAAAAAiAAAAZHJz&#10;L2Rvd25yZXYueG1sUEsBAhQAFAAAAAgAh07iQHSJiBjLAQAAqg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A81819B">
                      <w:pPr>
                        <w:spacing w:before="12"/>
                        <w:ind w:left="-6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DBDBAA"/>
                          <w:sz w:val="21"/>
                        </w:rPr>
                        <w:t>somaImpares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B4CDA7"/>
                          <w:sz w:val="21"/>
                        </w:rPr>
                        <w:t>5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z w:val="21"/>
                        </w:rPr>
                        <w:t xml:space="preserve">// Saída esperada: 9 (1 + 3 +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pacing w:val="-5"/>
                          <w:sz w:val="21"/>
                        </w:rPr>
                        <w:t>5)</w:t>
                      </w:r>
                    </w:p>
                    <w:p w14:paraId="0587F74C">
                      <w:pPr>
                        <w:spacing w:before="97"/>
                        <w:ind w:left="-6" w:right="0" w:firstLine="0"/>
                        <w:jc w:val="left"/>
                        <w:rPr>
                          <w:rFonts w:hint="default" w:ascii="Arial" w:hAnsi="Arial"/>
                          <w:b/>
                          <w:color w:val="6A9954"/>
                          <w:spacing w:val="-5"/>
                          <w:sz w:val="21"/>
                          <w:lang w:val="pt-BR"/>
                        </w:rPr>
                      </w:pPr>
                      <w:r>
                        <w:rPr>
                          <w:rFonts w:ascii="Arial" w:hAnsi="Arial"/>
                          <w:b/>
                          <w:color w:val="DBDBAA"/>
                          <w:sz w:val="21"/>
                        </w:rPr>
                        <w:t>somaImpares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B4CDA7"/>
                          <w:sz w:val="21"/>
                        </w:rPr>
                        <w:t>10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z w:val="21"/>
                        </w:rPr>
                        <w:t xml:space="preserve">// Saída esperada: 25 (1 + 3 + 5 + 7 +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pacing w:val="-5"/>
                          <w:sz w:val="21"/>
                        </w:rPr>
                        <w:t>9</w:t>
                      </w:r>
                      <w:r>
                        <w:rPr>
                          <w:rFonts w:hint="default" w:ascii="Arial" w:hAnsi="Arial"/>
                          <w:b/>
                          <w:color w:val="6A9954"/>
                          <w:spacing w:val="-5"/>
                          <w:sz w:val="21"/>
                          <w:lang w:val="pt-BR"/>
                        </w:rPr>
                        <w:t>)</w:t>
                      </w:r>
                    </w:p>
                    <w:p w14:paraId="75E7DC17">
                      <w:pPr>
                        <w:spacing w:before="97"/>
                        <w:ind w:left="-6" w:right="0" w:firstLine="0"/>
                        <w:jc w:val="left"/>
                        <w:rPr>
                          <w:rFonts w:ascii="Arial" w:hAnsi="Arial"/>
                          <w:b/>
                          <w:color w:val="6A9954"/>
                          <w:spacing w:val="-5"/>
                          <w:sz w:val="21"/>
                        </w:rPr>
                      </w:pPr>
                    </w:p>
                    <w:p w14:paraId="1FC9DA89">
                      <w:pPr>
                        <w:spacing w:before="97"/>
                        <w:ind w:left="-6" w:right="0" w:firstLine="0"/>
                        <w:jc w:val="left"/>
                        <w:rPr>
                          <w:rFonts w:ascii="Arial" w:hAnsi="Arial"/>
                          <w:b/>
                          <w:color w:val="6A9954"/>
                          <w:spacing w:val="-5"/>
                          <w:sz w:val="21"/>
                        </w:rPr>
                      </w:pPr>
                    </w:p>
                    <w:p w14:paraId="5053C14B">
                      <w:pPr>
                        <w:spacing w:before="97"/>
                        <w:ind w:left="-6" w:right="0" w:firstLine="0"/>
                        <w:jc w:val="left"/>
                        <w:rPr>
                          <w:rFonts w:ascii="Arial" w:hAnsi="Arial"/>
                          <w:b/>
                          <w:color w:val="6A9954"/>
                          <w:spacing w:val="-5"/>
                          <w:sz w:val="21"/>
                        </w:rPr>
                      </w:pPr>
                    </w:p>
                    <w:p w14:paraId="1E1A51EC">
                      <w:pPr>
                        <w:spacing w:before="97"/>
                        <w:ind w:left="-6" w:right="0" w:firstLine="0"/>
                        <w:jc w:val="left"/>
                        <w:rPr>
                          <w:rFonts w:ascii="Arial" w:hAnsi="Arial"/>
                          <w:b/>
                          <w:color w:val="6A9954"/>
                          <w:spacing w:val="-5"/>
                          <w:sz w:val="21"/>
                        </w:rPr>
                      </w:pPr>
                    </w:p>
                    <w:p w14:paraId="7428F8C7">
                      <w:pPr>
                        <w:spacing w:before="97"/>
                        <w:ind w:right="0"/>
                        <w:jc w:val="left"/>
                        <w:rPr>
                          <w:rFonts w:ascii="Arial" w:hAnsi="Arial"/>
                          <w:b/>
                          <w:color w:val="6A9954"/>
                          <w:spacing w:val="-5"/>
                          <w:sz w:val="21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3DFF65B">
      <w:pPr>
        <w:pStyle w:val="9"/>
        <w:spacing w:after="0"/>
        <w:rPr>
          <w:rFonts w:ascii="Arial"/>
          <w:b/>
          <w:sz w:val="20"/>
        </w:rPr>
      </w:pPr>
    </w:p>
    <w:p w14:paraId="25131126">
      <w:pPr>
        <w:pStyle w:val="9"/>
        <w:spacing w:after="0"/>
        <w:rPr>
          <w:rFonts w:ascii="Arial"/>
          <w:b/>
          <w:sz w:val="20"/>
        </w:rPr>
      </w:pPr>
      <w:r>
        <w:drawing>
          <wp:inline distT="0" distB="0" distL="114300" distR="114300">
            <wp:extent cx="4641215" cy="2048510"/>
            <wp:effectExtent l="0" t="0" r="6985" b="8890"/>
            <wp:docPr id="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A573">
      <w:pPr>
        <w:pStyle w:val="9"/>
        <w:spacing w:after="0"/>
        <w:rPr>
          <w:rFonts w:ascii="Arial"/>
          <w:b/>
          <w:sz w:val="20"/>
        </w:rPr>
        <w:sectPr>
          <w:pgSz w:w="12240" w:h="15840"/>
          <w:pgMar w:top="1820" w:right="360" w:bottom="1040" w:left="720" w:header="1079" w:footer="792" w:gutter="0"/>
          <w:cols w:space="720" w:num="1"/>
        </w:sectPr>
      </w:pPr>
    </w:p>
    <w:p w14:paraId="240235CF">
      <w:pPr>
        <w:pStyle w:val="4"/>
        <w:numPr>
          <w:ilvl w:val="0"/>
          <w:numId w:val="1"/>
        </w:numPr>
        <w:tabs>
          <w:tab w:val="left" w:pos="259"/>
        </w:tabs>
        <w:spacing w:before="88" w:after="0" w:line="240" w:lineRule="auto"/>
        <w:ind w:left="15" w:right="455" w:firstLine="0"/>
        <w:jc w:val="left"/>
        <w:rPr>
          <w:rFonts w:ascii="Arial MT" w:hAnsi="Arial MT"/>
          <w:b w:val="0"/>
        </w:rPr>
      </w:pPr>
      <w:r>
        <w:t xml:space="preserve">Escreva uma função chamada” inverterPalavra” que recebe uma string como parâmetro e retorna a string com as letras invertidas. </w:t>
      </w:r>
      <w:r>
        <w:rPr>
          <w:rFonts w:ascii="Arial MT" w:hAnsi="Arial MT"/>
          <w:b w:val="0"/>
        </w:rPr>
        <w:t>(Nota: 0,6)</w:t>
      </w:r>
    </w:p>
    <w:p w14:paraId="17ACDFB1">
      <w:pPr>
        <w:pStyle w:val="9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168910</wp:posOffset>
                </wp:positionV>
                <wp:extent cx="6870700" cy="228600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4B241AE5">
                            <w:pPr>
                              <w:spacing w:before="11"/>
                              <w:ind w:left="15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DBDBAA"/>
                                <w:sz w:val="21"/>
                              </w:rPr>
                              <w:t>inverterPalavra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CD9078"/>
                                <w:sz w:val="21"/>
                              </w:rPr>
                              <w:t>"javascript"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z w:val="21"/>
                              </w:rPr>
                              <w:t xml:space="preserve">// Saída esperada: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pacing w:val="-2"/>
                                <w:sz w:val="21"/>
                              </w:rPr>
                              <w:t>"tpircsavaj"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36pt;margin-top:13.3pt;height:18pt;width:541pt;mso-position-horizontal-relative:page;mso-wrap-distance-bottom:0pt;mso-wrap-distance-top:0pt;z-index:-251651072;mso-width-relative:page;mso-height-relative:page;" fillcolor="#1D1D1D" filled="t" stroked="f" coordsize="21600,21600" o:gfxdata="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hvdYdkAAAAJAQAADwAAAAAAAAABACAAAAAiAAAAZHJz&#10;L2Rvd25yZXYueG1sUEsBAhQAFAAAAAgAh07iQGNf8FLKAQAAqgMAAA4AAAAAAAAAAQAgAAAAK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B241AE5">
                      <w:pPr>
                        <w:spacing w:before="11"/>
                        <w:ind w:left="15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DBDBAA"/>
                          <w:sz w:val="21"/>
                        </w:rPr>
                        <w:t>inverterPalavra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CD9078"/>
                          <w:sz w:val="21"/>
                        </w:rPr>
                        <w:t>"javascript"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z w:val="21"/>
                        </w:rPr>
                        <w:t xml:space="preserve">// Saída esperada: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pacing w:val="-2"/>
                          <w:sz w:val="21"/>
                        </w:rPr>
                        <w:t>"tpircsavaj"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04A2C14">
      <w:pPr>
        <w:pStyle w:val="9"/>
      </w:pPr>
    </w:p>
    <w:p w14:paraId="01CBBCF8">
      <w:pPr>
        <w:pStyle w:val="9"/>
      </w:pPr>
      <w:r>
        <w:drawing>
          <wp:inline distT="0" distB="0" distL="114300" distR="114300">
            <wp:extent cx="4314825" cy="1143000"/>
            <wp:effectExtent l="0" t="0" r="9525" b="0"/>
            <wp:docPr id="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44BEA">
      <w:pPr>
        <w:pStyle w:val="9"/>
      </w:pPr>
    </w:p>
    <w:p w14:paraId="776FEC15">
      <w:pPr>
        <w:pStyle w:val="9"/>
      </w:pPr>
    </w:p>
    <w:p w14:paraId="5C9DC5BE">
      <w:pPr>
        <w:pStyle w:val="9"/>
      </w:pPr>
    </w:p>
    <w:p w14:paraId="73D8DD80">
      <w:pPr>
        <w:pStyle w:val="9"/>
      </w:pPr>
    </w:p>
    <w:p w14:paraId="3D3DC758">
      <w:pPr>
        <w:pStyle w:val="9"/>
        <w:spacing w:before="62"/>
      </w:pPr>
    </w:p>
    <w:p w14:paraId="2794B0C6">
      <w:pPr>
        <w:pStyle w:val="4"/>
        <w:numPr>
          <w:ilvl w:val="0"/>
          <w:numId w:val="1"/>
        </w:numPr>
        <w:tabs>
          <w:tab w:val="left" w:pos="442"/>
        </w:tabs>
        <w:spacing w:before="1" w:after="0" w:line="240" w:lineRule="auto"/>
        <w:ind w:left="15" w:right="1352" w:firstLine="0"/>
        <w:jc w:val="left"/>
        <w:rPr>
          <w:rFonts w:ascii="Arial MT" w:hAnsi="Arial MT"/>
          <w:b w:val="0"/>
        </w:rPr>
      </w:pPr>
      <w:r>
        <w:t>Considere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seguinte</w:t>
      </w:r>
      <w:r>
        <w:rPr>
          <w:spacing w:val="-1"/>
        </w:rPr>
        <w:t xml:space="preserve"> </w:t>
      </w:r>
      <w:r>
        <w:t>trecho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tenta</w:t>
      </w:r>
      <w:r>
        <w:rPr>
          <w:spacing w:val="-1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divisão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dois números: </w:t>
      </w:r>
      <w:r>
        <w:rPr>
          <w:rFonts w:ascii="Arial MT" w:hAnsi="Arial MT"/>
          <w:b w:val="0"/>
        </w:rPr>
        <w:t>(Nota: 0,6)</w:t>
      </w:r>
    </w:p>
    <w:p w14:paraId="59A5F64B">
      <w:pPr>
        <w:pStyle w:val="9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173355</wp:posOffset>
                </wp:positionV>
                <wp:extent cx="6870700" cy="3454400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0" cy="34544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57420934">
                            <w:pPr>
                              <w:spacing w:before="4" w:line="336" w:lineRule="auto"/>
                              <w:ind w:left="481" w:right="6011" w:hanging="467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6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Arial"/>
                                <w:b/>
                                <w:color w:val="569CD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number1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number2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Arial"/>
                                <w:b/>
                                <w:color w:val="C486BF"/>
                                <w:spacing w:val="-4"/>
                                <w:sz w:val="21"/>
                              </w:rPr>
                              <w:t>try</w:t>
                            </w:r>
                          </w:p>
                          <w:p w14:paraId="4016E0B5">
                            <w:pPr>
                              <w:spacing w:before="1"/>
                              <w:ind w:left="48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2C19F999">
                            <w:pPr>
                              <w:spacing w:before="98"/>
                              <w:ind w:left="7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 xml:space="preserve">number2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===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  <w:p w14:paraId="65E76A2F">
                            <w:pPr>
                              <w:spacing w:before="97"/>
                              <w:ind w:left="7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78DFF13">
                            <w:pPr>
                              <w:spacing w:before="97"/>
                              <w:ind w:left="948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C486BF"/>
                                <w:sz w:val="21"/>
                              </w:rPr>
                              <w:t xml:space="preserve">throw </w:t>
                            </w:r>
                            <w:r>
                              <w:rPr>
                                <w:rFonts w:ascii="Arial" w:hAnsi="Arial"/>
                                <w:b/>
                                <w:color w:val="569CD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C8B0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CD9078"/>
                                <w:sz w:val="21"/>
                              </w:rPr>
                              <w:t xml:space="preserve">"Divisão por zero não é </w:t>
                            </w:r>
                            <w:r>
                              <w:rPr>
                                <w:rFonts w:ascii="Arial" w:hAnsi="Arial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permitida."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12985E8B">
                            <w:pPr>
                              <w:spacing w:before="98"/>
                              <w:ind w:left="7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E788387">
                            <w:pPr>
                              <w:pStyle w:val="9"/>
                              <w:spacing w:before="194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5D190471">
                            <w:pPr>
                              <w:spacing w:before="1"/>
                              <w:ind w:left="7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 xml:space="preserve">number1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/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number2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0119F7FF">
                            <w:pPr>
                              <w:pStyle w:val="9"/>
                              <w:spacing w:before="194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660DF2B3">
                            <w:pPr>
                              <w:spacing w:before="0"/>
                              <w:ind w:left="48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AC7DAC8">
                            <w:pPr>
                              <w:spacing w:before="98"/>
                              <w:ind w:left="48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catch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159A5CC8">
                            <w:pPr>
                              <w:spacing w:before="97"/>
                              <w:ind w:left="48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B56C3D3">
                            <w:pPr>
                              <w:spacing w:before="97"/>
                              <w:ind w:left="7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Arial"/>
                                <w:b/>
                                <w:color w:val="CD9078"/>
                                <w:sz w:val="21"/>
                              </w:rPr>
                              <w:t xml:space="preserve">"Erro: "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message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0FDA018">
                            <w:pPr>
                              <w:spacing w:before="98"/>
                              <w:ind w:left="481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4A7549D">
                            <w:pPr>
                              <w:spacing w:before="97"/>
                              <w:ind w:left="24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36pt;margin-top:13.65pt;height:272pt;width:541pt;mso-position-horizontal-relative:page;mso-wrap-distance-bottom:0pt;mso-wrap-distance-top:0pt;z-index:-251650048;mso-width-relative:page;mso-height-relative:page;" fillcolor="#1D1D1D" filled="t" stroked="f" coordsize="21600,21600" o:gfxdata="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rMcHXaAAAACgEAAA8AAAAAAAAAAQAgAAAAIgAA&#10;AGRycy9kb3ducmV2LnhtbFBLAQIUABQAAAAIAIdO4kB4wDYKzQEAAKsDAAAOAAAAAAAAAAEAIAAA&#10;ACk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7420934">
                      <w:pPr>
                        <w:spacing w:before="4" w:line="336" w:lineRule="auto"/>
                        <w:ind w:left="481" w:right="6011" w:hanging="467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569CD5"/>
                          <w:sz w:val="21"/>
                        </w:rPr>
                        <w:t>function</w:t>
                      </w:r>
                      <w:r>
                        <w:rPr>
                          <w:rFonts w:ascii="Arial"/>
                          <w:b/>
                          <w:color w:val="569CD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number1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number2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)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{ </w:t>
                      </w:r>
                      <w:r>
                        <w:rPr>
                          <w:rFonts w:ascii="Arial"/>
                          <w:b/>
                          <w:color w:val="C486BF"/>
                          <w:spacing w:val="-4"/>
                          <w:sz w:val="21"/>
                        </w:rPr>
                        <w:t>try</w:t>
                      </w:r>
                    </w:p>
                    <w:p w14:paraId="4016E0B5">
                      <w:pPr>
                        <w:spacing w:before="1"/>
                        <w:ind w:left="48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2C19F999">
                      <w:pPr>
                        <w:spacing w:before="98"/>
                        <w:ind w:left="7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if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 xml:space="preserve">number2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===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5"/>
                          <w:sz w:val="21"/>
                        </w:rPr>
                        <w:t>)</w:t>
                      </w:r>
                    </w:p>
                    <w:p w14:paraId="65E76A2F">
                      <w:pPr>
                        <w:spacing w:before="97"/>
                        <w:ind w:left="7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178DFF13">
                      <w:pPr>
                        <w:spacing w:before="97"/>
                        <w:ind w:left="948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C486BF"/>
                          <w:sz w:val="21"/>
                        </w:rPr>
                        <w:t xml:space="preserve">throw </w:t>
                      </w:r>
                      <w:r>
                        <w:rPr>
                          <w:rFonts w:ascii="Arial" w:hAnsi="Arial"/>
                          <w:b/>
                          <w:color w:val="569CD5"/>
                          <w:sz w:val="21"/>
                        </w:rPr>
                        <w:t xml:space="preserve">new </w:t>
                      </w:r>
                      <w:r>
                        <w:rPr>
                          <w:rFonts w:ascii="Arial" w:hAnsi="Arial"/>
                          <w:b/>
                          <w:color w:val="4EC8B0"/>
                          <w:sz w:val="21"/>
                        </w:rPr>
                        <w:t>Error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CD9078"/>
                          <w:sz w:val="21"/>
                        </w:rPr>
                        <w:t xml:space="preserve">"Divisão por zero não é </w:t>
                      </w:r>
                      <w:r>
                        <w:rPr>
                          <w:rFonts w:ascii="Arial" w:hAnsi="Arial"/>
                          <w:b/>
                          <w:color w:val="CD9078"/>
                          <w:spacing w:val="-2"/>
                          <w:sz w:val="21"/>
                        </w:rPr>
                        <w:t>permitida."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pacing w:val="-2"/>
                          <w:sz w:val="21"/>
                        </w:rPr>
                        <w:t>);</w:t>
                      </w:r>
                    </w:p>
                    <w:p w14:paraId="12985E8B">
                      <w:pPr>
                        <w:spacing w:before="98"/>
                        <w:ind w:left="7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 w14:paraId="0E788387">
                      <w:pPr>
                        <w:pStyle w:val="9"/>
                        <w:spacing w:before="194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  <w:p w14:paraId="5D190471">
                      <w:pPr>
                        <w:spacing w:before="1"/>
                        <w:ind w:left="7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 xml:space="preserve">number1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/ 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number2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0119F7FF">
                      <w:pPr>
                        <w:pStyle w:val="9"/>
                        <w:spacing w:before="194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  <w:p w14:paraId="660DF2B3">
                      <w:pPr>
                        <w:spacing w:before="0"/>
                        <w:ind w:left="48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 w14:paraId="7AC7DAC8">
                      <w:pPr>
                        <w:spacing w:before="98"/>
                        <w:ind w:left="48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catch 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)</w:t>
                      </w:r>
                    </w:p>
                    <w:p w14:paraId="159A5CC8">
                      <w:pPr>
                        <w:spacing w:before="97"/>
                        <w:ind w:left="48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7B56C3D3">
                      <w:pPr>
                        <w:spacing w:before="97"/>
                        <w:ind w:left="7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Arial"/>
                          <w:b/>
                          <w:color w:val="CD9078"/>
                          <w:sz w:val="21"/>
                        </w:rPr>
                        <w:t xml:space="preserve">"Erro: "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+ 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50FDA018">
                      <w:pPr>
                        <w:spacing w:before="98"/>
                        <w:ind w:left="481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 w14:paraId="14A7549D">
                      <w:pPr>
                        <w:spacing w:before="97"/>
                        <w:ind w:left="24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557E5BD">
      <w:pPr>
        <w:pStyle w:val="4"/>
        <w:spacing w:before="251"/>
      </w:pPr>
      <w:r>
        <w:t>Escreva</w:t>
      </w:r>
      <w:r>
        <w:rPr>
          <w:spacing w:val="-6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resultado</w:t>
      </w:r>
      <w:r>
        <w:rPr>
          <w:spacing w:val="-3"/>
        </w:rPr>
        <w:t xml:space="preserve"> </w:t>
      </w:r>
      <w:r>
        <w:t>retornado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2"/>
        </w:rPr>
        <w:t>função:</w:t>
      </w:r>
    </w:p>
    <w:p w14:paraId="062647C3">
      <w:pPr>
        <w:pStyle w:val="9"/>
        <w:spacing w:before="24"/>
        <w:rPr>
          <w:rFonts w:ascii="Arial"/>
          <w:b/>
        </w:rPr>
      </w:pPr>
    </w:p>
    <w:p w14:paraId="230D9378">
      <w:pPr>
        <w:pStyle w:val="9"/>
        <w:spacing w:after="6"/>
        <w:ind w:left="15"/>
      </w:pPr>
      <w:r>
        <w:rPr>
          <w:spacing w:val="-5"/>
        </w:rPr>
        <w:t>a)</w:t>
      </w:r>
    </w:p>
    <w:p w14:paraId="553DD8B7"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70700" cy="228600"/>
                <wp:effectExtent l="0" t="0" r="0" b="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620349C7">
                            <w:pPr>
                              <w:spacing w:before="5"/>
                              <w:ind w:left="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26" o:spt="202" type="#_x0000_t202" style="height:18pt;width:541pt;" fillcolor="#1D1D1D" filled="t" stroked="f" coordsize="21600,21600" o:gfxdata="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l22gp1QAAAAUBAAAPAAAAAAAAAAEAIAAAACIAAABkcnMvZG93&#10;bnJldi54bWxQSwECFAAUAAAACACHTuJAZFf+RMoBAACqAwAADgAAAAAAAAABACAAAAAkAQAAZHJz&#10;L2Uyb0RvYy54bWxQSwUGAAAAAAYABgBZAQAAY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20349C7">
                      <w:pPr>
                        <w:spacing w:before="5"/>
                        <w:ind w:left="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B4CDA7"/>
                          <w:sz w:val="21"/>
                        </w:rPr>
                        <w:t>20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4"/>
                          <w:sz w:val="21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65757E0">
      <w:pPr>
        <w:pStyle w:val="9"/>
        <w:spacing w:before="247"/>
        <w:rPr>
          <w:rFonts w:hint="default"/>
          <w:lang w:val="pt-BR"/>
        </w:rPr>
      </w:pPr>
      <w:r>
        <w:rPr>
          <w:rFonts w:hint="default"/>
          <w:highlight w:val="red"/>
          <w:lang w:val="pt-BR"/>
        </w:rPr>
        <w:t>R:</w:t>
      </w:r>
      <w:r>
        <w:rPr>
          <w:rFonts w:hint="default"/>
          <w:lang w:val="pt-BR"/>
        </w:rPr>
        <w:t xml:space="preserve"> 10</w:t>
      </w:r>
    </w:p>
    <w:p w14:paraId="2F97C8D1">
      <w:pPr>
        <w:pStyle w:val="9"/>
        <w:ind w:left="15"/>
        <w:rPr>
          <w:spacing w:val="-5"/>
        </w:rPr>
      </w:pPr>
    </w:p>
    <w:p w14:paraId="5857F968">
      <w:pPr>
        <w:pStyle w:val="9"/>
        <w:ind w:left="15"/>
      </w:pPr>
      <w:r>
        <w:rPr>
          <w:spacing w:val="-5"/>
        </w:rPr>
        <w:t>b)</w:t>
      </w:r>
    </w:p>
    <w:p w14:paraId="52D3C6F6"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70700" cy="228600"/>
                <wp:effectExtent l="0" t="0" r="0" b="0"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CA4CAD3">
                            <w:pPr>
                              <w:spacing w:before="19"/>
                              <w:ind w:left="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" o:spid="_x0000_s1026" o:spt="202" type="#_x0000_t202" style="height:18pt;width:541pt;" fillcolor="#1D1D1D" filled="t" stroked="f" coordsize="21600,21600" o:gfxdata="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JdtoKdUAAAAFAQAADwAAAAAAAAABACAAAAAiAAAAZHJzL2Rv&#10;d25yZXYueG1sUEsBAhQAFAAAAAgAh07iQES4nKrLAQAAqgMAAA4AAAAAAAAAAQAgAAAAJAEAAGRy&#10;cy9lMm9Eb2MueG1sUEsFBgAAAAAGAAYAWQEAAGE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CA4CAD3">
                      <w:pPr>
                        <w:spacing w:before="19"/>
                        <w:ind w:left="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B4CDA7"/>
                          <w:sz w:val="21"/>
                        </w:rPr>
                        <w:t>6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4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47DF954">
      <w:pPr>
        <w:pStyle w:val="9"/>
        <w:rPr>
          <w:rFonts w:hint="default"/>
          <w:lang w:val="pt-BR"/>
        </w:rPr>
      </w:pPr>
      <w:r>
        <w:rPr>
          <w:rFonts w:hint="default"/>
          <w:highlight w:val="red"/>
          <w:lang w:val="pt-BR"/>
        </w:rPr>
        <w:t>R:</w:t>
      </w:r>
      <w:r>
        <w:rPr>
          <w:rFonts w:hint="default"/>
          <w:lang w:val="pt-BR"/>
        </w:rPr>
        <w:t xml:space="preserve"> Erro: Divisão por zero não é permitida.</w:t>
      </w:r>
    </w:p>
    <w:p w14:paraId="7120A110">
      <w:pPr>
        <w:pStyle w:val="9"/>
      </w:pPr>
    </w:p>
    <w:p w14:paraId="405B7B7B">
      <w:pPr>
        <w:pStyle w:val="9"/>
        <w:ind w:left="15"/>
      </w:pPr>
      <w:r>
        <w:rPr>
          <w:spacing w:val="-5"/>
        </w:rPr>
        <w:t>c)</w:t>
      </w:r>
    </w:p>
    <w:p w14:paraId="6F7DADC7">
      <w:pPr>
        <w:spacing w:line="240" w:lineRule="auto"/>
        <w:ind w:left="0" w:right="0" w:firstLine="0"/>
        <w:rPr>
          <w:rFonts w:hint="default" w:ascii="Arial" w:hAnsi="Arial" w:cs="Arial"/>
          <w:sz w:val="20"/>
          <w:highlight w:val="red"/>
          <w:lang w:val="pt-BR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70700" cy="228600"/>
                <wp:effectExtent l="0" t="0" r="6350" b="0"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491D3807">
                            <w:pPr>
                              <w:spacing w:before="13"/>
                              <w:ind w:left="1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z w:val="21"/>
                              </w:rPr>
                              <w:t>21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0" o:spid="_x0000_s1026" o:spt="202" type="#_x0000_t202" style="height:18pt;width:541pt;" fillcolor="#1D1D1D" filled="t" stroked="f" coordsize="21600,21600" o:gfxdata="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JdtoKdUAAAAFAQAADwAAAAAAAAABACAAAAAiAAAAZHJzL2Rv&#10;d25yZXYueG1sUEsBAhQAFAAAAAgAh07iQAnxrRbLAQAAqgMAAA4AAAAAAAAAAQAgAAAAJAEAAGRy&#10;cy9lMm9Eb2MueG1sUEsFBgAAAAAGAAYAWQEAAGE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91D3807">
                      <w:pPr>
                        <w:spacing w:before="13"/>
                        <w:ind w:left="1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B4CDA7"/>
                          <w:sz w:val="21"/>
                        </w:rPr>
                        <w:t>21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4"/>
                          <w:sz w:val="21"/>
                        </w:rPr>
                        <w:t>3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E6D6611">
      <w:pPr>
        <w:pStyle w:val="9"/>
        <w:rPr>
          <w:rFonts w:hint="default"/>
          <w:lang w:val="pt-BR"/>
        </w:rPr>
      </w:pPr>
      <w:r>
        <w:rPr>
          <w:rFonts w:hint="default"/>
          <w:highlight w:val="red"/>
          <w:lang w:val="pt-BR"/>
        </w:rPr>
        <w:t>R:</w:t>
      </w:r>
      <w:r>
        <w:rPr>
          <w:rFonts w:hint="default"/>
          <w:lang w:val="pt-BR"/>
        </w:rPr>
        <w:t xml:space="preserve"> 7</w:t>
      </w:r>
    </w:p>
    <w:p w14:paraId="2BE7E586">
      <w:pPr>
        <w:spacing w:line="240" w:lineRule="auto"/>
        <w:ind w:left="0" w:right="0" w:firstLine="0"/>
        <w:rPr>
          <w:sz w:val="20"/>
        </w:rPr>
      </w:pPr>
    </w:p>
    <w:p w14:paraId="521562A3">
      <w:pPr>
        <w:spacing w:after="0" w:line="240" w:lineRule="auto"/>
        <w:rPr>
          <w:sz w:val="20"/>
        </w:rPr>
        <w:sectPr>
          <w:pgSz w:w="12240" w:h="15840"/>
          <w:pgMar w:top="1820" w:right="360" w:bottom="1040" w:left="720" w:header="1079" w:footer="792" w:gutter="0"/>
          <w:cols w:space="720" w:num="1"/>
        </w:sectPr>
      </w:pPr>
    </w:p>
    <w:p w14:paraId="66A4C3CA">
      <w:pPr>
        <w:pStyle w:val="4"/>
        <w:numPr>
          <w:ilvl w:val="0"/>
          <w:numId w:val="1"/>
        </w:numPr>
        <w:tabs>
          <w:tab w:val="left" w:pos="354"/>
        </w:tabs>
        <w:spacing w:before="88" w:after="0" w:line="240" w:lineRule="auto"/>
        <w:ind w:left="0" w:right="458" w:firstLine="0"/>
        <w:jc w:val="left"/>
        <w:rPr>
          <w:rFonts w:ascii="Arial MT" w:hAnsi="Arial MT"/>
          <w:b w:val="0"/>
        </w:rPr>
      </w:pPr>
      <w:r>
        <w:t xml:space="preserve">Como você pode percorrer e mapear um array JSON em JavaScript? Explique como usar métodos como "map", "forEach" ou "for...of" para iterar e manipular os elementos do array. </w:t>
      </w:r>
      <w:r>
        <w:rPr>
          <w:rFonts w:ascii="Arial MT" w:hAnsi="Arial MT"/>
          <w:b w:val="0"/>
        </w:rPr>
        <w:t>(Nota: 0,7)</w:t>
      </w:r>
    </w:p>
    <w:p w14:paraId="3B60D87D">
      <w:pPr>
        <w:pStyle w:val="9"/>
      </w:pPr>
    </w:p>
    <w:p w14:paraId="4CA0949B">
      <w:pPr>
        <w:pStyle w:val="9"/>
      </w:pPr>
    </w:p>
    <w:p w14:paraId="24C41B78">
      <w:pPr>
        <w:pStyle w:val="9"/>
      </w:pPr>
    </w:p>
    <w:p w14:paraId="403A527F">
      <w:pPr>
        <w:pStyle w:val="9"/>
        <w:rPr>
          <w:rFonts w:hint="default"/>
          <w:lang w:val="pt-BR"/>
        </w:rPr>
      </w:pPr>
      <w:r>
        <w:rPr>
          <w:rFonts w:hint="default"/>
          <w:lang w:val="pt-BR"/>
        </w:rPr>
        <w:t>Esses métodos são utilizados para percorrer um array json em Java Script. A seguir, uma explicação de cada um deles:</w:t>
      </w:r>
    </w:p>
    <w:p w14:paraId="61AEF191">
      <w:pPr>
        <w:pStyle w:val="9"/>
        <w:rPr>
          <w:rFonts w:hint="default"/>
          <w:lang w:val="pt-BR"/>
        </w:rPr>
      </w:pPr>
      <w:r>
        <w:rPr>
          <w:rFonts w:hint="default"/>
          <w:lang w:val="pt-BR"/>
        </w:rPr>
        <w:t xml:space="preserve">  &gt; O método forEach percorre cada elemento do array e executa uma função para cada item.  Ele é usado quando queremos realizar alguma ação com os dados, como imprimir informações no console.</w:t>
      </w:r>
    </w:p>
    <w:p w14:paraId="561F892F">
      <w:pPr>
        <w:pStyle w:val="9"/>
        <w:rPr>
          <w:rFonts w:hint="default"/>
          <w:lang w:val="pt-BR"/>
        </w:rPr>
      </w:pPr>
    </w:p>
    <w:p w14:paraId="72D5AA15">
      <w:pPr>
        <w:pStyle w:val="9"/>
        <w:ind w:firstLine="110" w:firstLineChars="50"/>
        <w:rPr>
          <w:rFonts w:hint="default"/>
          <w:lang w:val="pt-BR"/>
        </w:rPr>
      </w:pPr>
      <w:r>
        <w:rPr>
          <w:rFonts w:hint="default"/>
          <w:lang w:val="pt-BR"/>
        </w:rPr>
        <w:t>&gt; O map também percorre o array, mas é utilizado quando precisamos transformar os dados e retornar um novo array. Ele é usado quando queremos criar uma nova lista a partir de outra.</w:t>
      </w:r>
    </w:p>
    <w:p w14:paraId="54CA6D23">
      <w:pPr>
        <w:pStyle w:val="9"/>
        <w:ind w:firstLine="110" w:firstLineChars="50"/>
        <w:rPr>
          <w:rFonts w:hint="default"/>
          <w:lang w:val="pt-BR"/>
        </w:rPr>
      </w:pPr>
    </w:p>
    <w:p w14:paraId="243264CE">
      <w:pPr>
        <w:pStyle w:val="9"/>
        <w:ind w:firstLine="110" w:firstLineChars="50"/>
        <w:rPr>
          <w:rFonts w:hint="default"/>
          <w:lang w:val="pt-BR"/>
        </w:rPr>
      </w:pPr>
      <w:r>
        <w:rPr>
          <w:rFonts w:hint="default"/>
          <w:lang w:val="pt-BR"/>
        </w:rPr>
        <w:t>&gt; Já o for...of é uma estrutura de repetição que percorre diretamente os valores do array. Ele funciona de forma semelhante ao for tradicional, mas é mais simples de ler.</w:t>
      </w:r>
    </w:p>
    <w:p w14:paraId="42E26639">
      <w:pPr>
        <w:pStyle w:val="9"/>
      </w:pPr>
    </w:p>
    <w:p w14:paraId="43C4F0E4">
      <w:pPr>
        <w:pStyle w:val="9"/>
      </w:pPr>
    </w:p>
    <w:p w14:paraId="169E07B2">
      <w:pPr>
        <w:pStyle w:val="9"/>
      </w:pPr>
    </w:p>
    <w:p w14:paraId="4E83A059">
      <w:pPr>
        <w:pStyle w:val="9"/>
      </w:pPr>
    </w:p>
    <w:p w14:paraId="6A0F2107">
      <w:pPr>
        <w:pStyle w:val="9"/>
      </w:pPr>
    </w:p>
    <w:p w14:paraId="619B8373">
      <w:pPr>
        <w:pStyle w:val="9"/>
      </w:pPr>
    </w:p>
    <w:p w14:paraId="0BB63B52">
      <w:pPr>
        <w:pStyle w:val="9"/>
      </w:pPr>
    </w:p>
    <w:p w14:paraId="17E0E16F">
      <w:pPr>
        <w:pStyle w:val="9"/>
      </w:pPr>
    </w:p>
    <w:p w14:paraId="3722624C">
      <w:pPr>
        <w:pStyle w:val="9"/>
      </w:pPr>
    </w:p>
    <w:p w14:paraId="6D6C44DC">
      <w:pPr>
        <w:pStyle w:val="9"/>
      </w:pPr>
    </w:p>
    <w:p w14:paraId="28625686">
      <w:pPr>
        <w:pStyle w:val="9"/>
        <w:spacing w:before="202"/>
      </w:pPr>
    </w:p>
    <w:p w14:paraId="61251754">
      <w:pPr>
        <w:pStyle w:val="12"/>
        <w:numPr>
          <w:ilvl w:val="0"/>
          <w:numId w:val="1"/>
        </w:numPr>
        <w:tabs>
          <w:tab w:val="left" w:pos="366"/>
        </w:tabs>
        <w:spacing w:before="0" w:after="0" w:line="240" w:lineRule="auto"/>
        <w:ind w:left="366" w:right="0" w:hanging="366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que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são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variáveis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em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JavaScript?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Explique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como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declarar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atribuir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valores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uma</w:t>
      </w:r>
      <w:r>
        <w:rPr>
          <w:rFonts w:ascii="Arial" w:hAnsi="Arial"/>
          <w:b/>
          <w:spacing w:val="-2"/>
          <w:sz w:val="22"/>
        </w:rPr>
        <w:t xml:space="preserve"> variável.</w:t>
      </w:r>
    </w:p>
    <w:p w14:paraId="633C3A93">
      <w:pPr>
        <w:pStyle w:val="9"/>
        <w:spacing w:before="1"/>
      </w:pPr>
      <w:r>
        <w:t>(Nota:</w:t>
      </w:r>
      <w:r>
        <w:rPr>
          <w:spacing w:val="-5"/>
        </w:rPr>
        <w:t xml:space="preserve"> </w:t>
      </w:r>
      <w:r>
        <w:rPr>
          <w:spacing w:val="-4"/>
        </w:rPr>
        <w:t>0,7)</w:t>
      </w:r>
    </w:p>
    <w:p w14:paraId="5635CF56">
      <w:pPr>
        <w:pStyle w:val="9"/>
      </w:pPr>
    </w:p>
    <w:p w14:paraId="1AD6CB60">
      <w:pPr>
        <w:pStyle w:val="9"/>
        <w:rPr>
          <w:rFonts w:hint="default"/>
          <w:lang w:val="pt-BR"/>
        </w:rPr>
      </w:pPr>
      <w:r>
        <w:rPr>
          <w:rFonts w:hint="default"/>
          <w:lang w:val="pt-BR"/>
        </w:rPr>
        <w:t>Variáveis em JavaScript, são utilizadas quando queremos guardar algum valor na memória, como numero, texto e objetos.</w:t>
      </w:r>
    </w:p>
    <w:p w14:paraId="75D38C78">
      <w:pPr>
        <w:pStyle w:val="9"/>
        <w:rPr>
          <w:rFonts w:hint="default"/>
          <w:lang w:val="pt-BR"/>
        </w:rPr>
      </w:pPr>
      <w:r>
        <w:rPr>
          <w:rFonts w:hint="default"/>
          <w:lang w:val="pt-BR"/>
        </w:rPr>
        <w:t>As variáveis podem ser declaradas utilizando var, let ou const.</w:t>
      </w:r>
    </w:p>
    <w:p w14:paraId="63C7822B">
      <w:pPr>
        <w:pStyle w:val="9"/>
        <w:rPr>
          <w:rFonts w:hint="default"/>
          <w:lang w:val="pt-BR"/>
        </w:rPr>
      </w:pPr>
      <w:r>
        <w:rPr>
          <w:rFonts w:hint="default"/>
          <w:lang w:val="pt-BR"/>
        </w:rPr>
        <w:t>var: é a forma mais antiga de declarar as variáveis</w:t>
      </w:r>
    </w:p>
    <w:p w14:paraId="19AEC59F">
      <w:pPr>
        <w:pStyle w:val="9"/>
        <w:rPr>
          <w:rFonts w:hint="default"/>
          <w:lang w:val="pt-BR"/>
        </w:rPr>
      </w:pPr>
      <w:r>
        <w:rPr>
          <w:rFonts w:hint="default"/>
          <w:lang w:val="pt-BR"/>
        </w:rPr>
        <w:t>let: permite declarar variáveis que podem ter seu valor alterado dentro de um escopo.</w:t>
      </w:r>
    </w:p>
    <w:p w14:paraId="351E3924">
      <w:pPr>
        <w:pStyle w:val="9"/>
        <w:rPr>
          <w:rFonts w:hint="default"/>
          <w:lang w:val="pt-BR"/>
        </w:rPr>
      </w:pPr>
      <w:r>
        <w:rPr>
          <w:rFonts w:hint="default"/>
          <w:lang w:val="pt-BR"/>
        </w:rPr>
        <w:t>const: usadas quando queremos guardar um valor que não pode ser mudado após a sua atribuição.</w:t>
      </w:r>
    </w:p>
    <w:p w14:paraId="0229E222">
      <w:pPr>
        <w:pStyle w:val="9"/>
        <w:rPr>
          <w:rFonts w:hint="default"/>
          <w:lang w:val="pt-BR"/>
        </w:rPr>
      </w:pPr>
    </w:p>
    <w:p w14:paraId="76350791">
      <w:pPr>
        <w:pStyle w:val="9"/>
        <w:rPr>
          <w:rFonts w:hint="default"/>
          <w:lang w:val="pt-BR"/>
        </w:rPr>
      </w:pPr>
      <w:r>
        <w:rPr>
          <w:rFonts w:hint="default"/>
          <w:lang w:val="pt-BR"/>
        </w:rPr>
        <w:t xml:space="preserve">Para declarar utilizamos uma das palavras-chaves citadas anteriormente, em seguida escolhemos um nome pra ela. Esse nome não pode ser composto e não pode iniciar com números. </w:t>
      </w:r>
    </w:p>
    <w:p w14:paraId="3D00F472">
      <w:pPr>
        <w:pStyle w:val="9"/>
        <w:rPr>
          <w:rFonts w:hint="default"/>
          <w:lang w:val="pt-BR"/>
        </w:rPr>
      </w:pPr>
      <w:r>
        <w:rPr>
          <w:rFonts w:hint="default"/>
          <w:lang w:val="pt-BR"/>
        </w:rPr>
        <w:t>Após nomea-la, podemos atribuir um valor a ela ulizando o operador “=” do tipo desejado.</w:t>
      </w:r>
    </w:p>
    <w:p w14:paraId="7F936129">
      <w:pPr>
        <w:pStyle w:val="9"/>
      </w:pPr>
    </w:p>
    <w:p w14:paraId="63D47780">
      <w:pPr>
        <w:pStyle w:val="9"/>
      </w:pPr>
    </w:p>
    <w:p w14:paraId="428068C1">
      <w:pPr>
        <w:pStyle w:val="9"/>
      </w:pPr>
    </w:p>
    <w:p w14:paraId="558D111A">
      <w:pPr>
        <w:pStyle w:val="9"/>
      </w:pPr>
    </w:p>
    <w:p w14:paraId="40A1566D">
      <w:pPr>
        <w:pStyle w:val="9"/>
      </w:pPr>
    </w:p>
    <w:p w14:paraId="16E3BF4E">
      <w:pPr>
        <w:pStyle w:val="9"/>
      </w:pPr>
    </w:p>
    <w:p w14:paraId="77567E67">
      <w:pPr>
        <w:pStyle w:val="9"/>
      </w:pPr>
    </w:p>
    <w:p w14:paraId="3ED089E5">
      <w:pPr>
        <w:pStyle w:val="9"/>
      </w:pPr>
    </w:p>
    <w:p w14:paraId="30B4681F">
      <w:pPr>
        <w:pStyle w:val="9"/>
      </w:pPr>
    </w:p>
    <w:p w14:paraId="27AF6CFE">
      <w:pPr>
        <w:pStyle w:val="9"/>
        <w:spacing w:before="111"/>
      </w:pPr>
    </w:p>
    <w:p w14:paraId="62287C5B">
      <w:pPr>
        <w:pStyle w:val="12"/>
        <w:numPr>
          <w:ilvl w:val="0"/>
          <w:numId w:val="1"/>
        </w:numPr>
        <w:tabs>
          <w:tab w:val="left" w:pos="366"/>
        </w:tabs>
        <w:spacing w:before="0" w:after="0" w:line="240" w:lineRule="auto"/>
        <w:ind w:left="0" w:right="38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 xml:space="preserve">Em JavaScript, é possível ter múltiplas condições em uma estrutura "if/else"? Descreva como usar operadores lógicos (como "&amp;&amp;" e "||") para combinar condições. </w:t>
      </w:r>
      <w:r>
        <w:rPr>
          <w:sz w:val="22"/>
        </w:rPr>
        <w:t>(Nota: 0,6)</w:t>
      </w:r>
    </w:p>
    <w:p w14:paraId="46F9FC3B">
      <w:pPr>
        <w:pStyle w:val="12"/>
        <w:spacing w:after="0" w:line="240" w:lineRule="auto"/>
        <w:jc w:val="left"/>
        <w:rPr>
          <w:sz w:val="22"/>
        </w:rPr>
      </w:pPr>
    </w:p>
    <w:p w14:paraId="1F73AE74">
      <w:pPr>
        <w:pStyle w:val="12"/>
        <w:spacing w:after="0" w:line="240" w:lineRule="auto"/>
        <w:jc w:val="left"/>
        <w:rPr>
          <w:sz w:val="22"/>
        </w:rPr>
      </w:pPr>
    </w:p>
    <w:p w14:paraId="569BBDFF">
      <w:pPr>
        <w:pStyle w:val="12"/>
        <w:spacing w:after="0" w:line="240" w:lineRule="auto"/>
        <w:jc w:val="left"/>
        <w:rPr>
          <w:rFonts w:hint="default"/>
          <w:sz w:val="22"/>
          <w:lang w:val="pt-BR"/>
        </w:rPr>
      </w:pPr>
      <w:r>
        <w:rPr>
          <w:sz w:val="22"/>
        </w:rPr>
        <w:t>Sim, em JavaScript é possível utilizar múltiplas condições em uma estrutura if/else utilizando operadores lógicos</w:t>
      </w:r>
      <w:r>
        <w:rPr>
          <w:rFonts w:hint="default"/>
          <w:sz w:val="22"/>
          <w:lang w:val="pt-BR"/>
        </w:rPr>
        <w:t>.</w:t>
      </w:r>
    </w:p>
    <w:p w14:paraId="16198978">
      <w:pPr>
        <w:pStyle w:val="12"/>
        <w:spacing w:after="0" w:line="240" w:lineRule="auto"/>
        <w:jc w:val="left"/>
        <w:rPr>
          <w:rFonts w:hint="default"/>
          <w:sz w:val="22"/>
          <w:lang w:val="pt-BR"/>
        </w:rPr>
      </w:pPr>
      <w:r>
        <w:rPr>
          <w:rFonts w:hint="default"/>
          <w:sz w:val="22"/>
          <w:lang w:val="pt-BR"/>
        </w:rPr>
        <w:t>Esses operadores permitem combinar duas ou mais condições dentro de uma mesma expressão.</w:t>
      </w:r>
    </w:p>
    <w:p w14:paraId="69959E09">
      <w:pPr>
        <w:pStyle w:val="12"/>
        <w:numPr>
          <w:numId w:val="0"/>
        </w:numPr>
        <w:spacing w:after="0" w:line="240" w:lineRule="auto"/>
        <w:ind w:leftChars="0" w:right="0" w:rightChars="0"/>
        <w:jc w:val="left"/>
        <w:rPr>
          <w:rFonts w:hint="default"/>
          <w:sz w:val="22"/>
          <w:lang w:val="pt-BR"/>
        </w:rPr>
      </w:pPr>
    </w:p>
    <w:p w14:paraId="10015254">
      <w:pPr>
        <w:pStyle w:val="12"/>
        <w:numPr>
          <w:numId w:val="0"/>
        </w:numPr>
        <w:spacing w:after="0" w:line="240" w:lineRule="auto"/>
        <w:ind w:leftChars="0" w:right="0" w:rightChars="0"/>
        <w:jc w:val="left"/>
        <w:rPr>
          <w:rFonts w:hint="default"/>
          <w:sz w:val="22"/>
          <w:lang w:val="pt-BR"/>
        </w:rPr>
      </w:pPr>
      <w:r>
        <w:rPr>
          <w:rFonts w:hint="default"/>
          <w:sz w:val="22"/>
          <w:lang w:val="pt-BR"/>
        </w:rPr>
        <w:t>O operador &amp;&amp; (AND) retorna verdadeiro apenas quando todas as condições são verdadeiras.</w:t>
      </w:r>
    </w:p>
    <w:p w14:paraId="0D42C406">
      <w:pPr>
        <w:pStyle w:val="12"/>
        <w:numPr>
          <w:numId w:val="0"/>
        </w:numPr>
        <w:spacing w:after="0" w:line="240" w:lineRule="auto"/>
        <w:ind w:leftChars="0" w:right="0" w:rightChars="0"/>
        <w:jc w:val="left"/>
        <w:rPr>
          <w:rFonts w:hint="default"/>
          <w:sz w:val="22"/>
          <w:lang w:val="pt-BR"/>
        </w:rPr>
      </w:pPr>
    </w:p>
    <w:p w14:paraId="0A56AD5F">
      <w:pPr>
        <w:pStyle w:val="12"/>
        <w:numPr>
          <w:numId w:val="0"/>
        </w:numPr>
        <w:spacing w:after="0" w:line="240" w:lineRule="auto"/>
        <w:ind w:leftChars="0" w:right="0" w:rightChars="0"/>
        <w:jc w:val="left"/>
        <w:rPr>
          <w:rFonts w:hint="default"/>
          <w:sz w:val="22"/>
          <w:lang w:val="pt-BR"/>
        </w:rPr>
      </w:pPr>
      <w:r>
        <w:rPr>
          <w:rFonts w:hint="default"/>
          <w:sz w:val="22"/>
          <w:lang w:val="pt-BR"/>
        </w:rPr>
        <w:t>O operador || (OR) retorna verdadeiro quando pelo menos uma das condições é verdadeira.</w:t>
      </w:r>
    </w:p>
    <w:p w14:paraId="2FCDC726">
      <w:pPr>
        <w:pStyle w:val="12"/>
        <w:numPr>
          <w:numId w:val="0"/>
        </w:numPr>
        <w:spacing w:after="0" w:line="240" w:lineRule="auto"/>
        <w:ind w:leftChars="0" w:right="0" w:rightChars="0"/>
        <w:jc w:val="left"/>
        <w:rPr>
          <w:rFonts w:hint="default"/>
          <w:sz w:val="22"/>
          <w:lang w:val="pt-BR"/>
        </w:rPr>
      </w:pPr>
    </w:p>
    <w:p w14:paraId="40E141CF">
      <w:pPr>
        <w:pStyle w:val="12"/>
        <w:numPr>
          <w:numId w:val="0"/>
        </w:numPr>
        <w:spacing w:after="0" w:line="240" w:lineRule="auto"/>
        <w:ind w:leftChars="0" w:right="0" w:rightChars="0"/>
        <w:jc w:val="left"/>
        <w:rPr>
          <w:rFonts w:hint="default"/>
          <w:sz w:val="22"/>
          <w:lang w:val="pt-BR"/>
        </w:rPr>
      </w:pPr>
    </w:p>
    <w:p w14:paraId="1C78788F">
      <w:pPr>
        <w:pStyle w:val="12"/>
        <w:numPr>
          <w:numId w:val="0"/>
        </w:numPr>
        <w:spacing w:after="0" w:line="240" w:lineRule="auto"/>
        <w:ind w:leftChars="0" w:right="0" w:rightChars="0"/>
        <w:jc w:val="left"/>
        <w:rPr>
          <w:rFonts w:hint="default"/>
          <w:sz w:val="22"/>
          <w:lang w:val="pt-BR"/>
        </w:rPr>
        <w:sectPr>
          <w:pgSz w:w="12240" w:h="15840"/>
          <w:pgMar w:top="1820" w:right="360" w:bottom="1040" w:left="720" w:header="1079" w:footer="792" w:gutter="0"/>
          <w:cols w:space="720" w:num="1"/>
        </w:sectPr>
      </w:pPr>
      <w:r>
        <w:rPr>
          <w:rFonts w:hint="default"/>
          <w:sz w:val="22"/>
          <w:lang w:val="pt-BR"/>
        </w:rPr>
        <w:t>Além disso, em JavaScript podemos combinar múltiplas condições dentro de estruturas if/else utilizando operadores lógicos como &amp;&amp; (E) e || (OU), permitindo criar verificações mais complexas no código.</w:t>
      </w:r>
    </w:p>
    <w:p w14:paraId="481824DB">
      <w:pPr>
        <w:pStyle w:val="12"/>
        <w:numPr>
          <w:ilvl w:val="0"/>
          <w:numId w:val="1"/>
        </w:numPr>
        <w:tabs>
          <w:tab w:val="left" w:pos="366"/>
        </w:tabs>
        <w:spacing w:before="88" w:after="0" w:line="240" w:lineRule="auto"/>
        <w:ind w:left="0" w:right="383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 xml:space="preserve">Descreva a sintaxe do bloco "try" em JavaScript. Dê um exemplo prático de como usar o "try" para envolver um código suscetível a erros. </w:t>
      </w:r>
      <w:r>
        <w:rPr>
          <w:sz w:val="22"/>
        </w:rPr>
        <w:t>(Nota: 0,7)</w:t>
      </w:r>
    </w:p>
    <w:p w14:paraId="2EED5259">
      <w:pPr>
        <w:pStyle w:val="9"/>
      </w:pPr>
    </w:p>
    <w:p w14:paraId="4D1D290F">
      <w:pPr>
        <w:pStyle w:val="9"/>
      </w:pPr>
      <w:r>
        <w:t>O bloco try em JavaScript é utilizado para tratar erros que podem ocorrer durante a execução do código. Ele permite que o programa tente executar um trecho de código e, caso ocorra um erro, esse erro pode ser capturado e tratado pelo bloco catch, evitando que a aplicação seja interrompida.</w:t>
      </w:r>
    </w:p>
    <w:p w14:paraId="67C038FE">
      <w:pPr>
        <w:pStyle w:val="9"/>
      </w:pPr>
    </w:p>
    <w:p w14:paraId="146BD6F1">
      <w:pPr>
        <w:pStyle w:val="9"/>
        <w:rPr>
          <w:rFonts w:hint="default"/>
          <w:lang w:val="pt-BR"/>
        </w:rPr>
      </w:pPr>
      <w:r>
        <w:rPr>
          <w:rFonts w:hint="default"/>
          <w:lang w:val="pt-BR"/>
        </w:rPr>
        <w:t>Exemplo:</w:t>
      </w:r>
    </w:p>
    <w:p w14:paraId="003B9C04">
      <w:pPr>
        <w:pStyle w:val="9"/>
        <w:rPr>
          <w:rFonts w:hint="default"/>
          <w:lang w:val="pt-BR"/>
        </w:rPr>
      </w:pPr>
    </w:p>
    <w:p w14:paraId="5DECA737">
      <w:pPr>
        <w:pStyle w:val="9"/>
        <w:rPr>
          <w:rFonts w:hint="default"/>
          <w:lang w:val="pt-BR"/>
        </w:rPr>
      </w:pPr>
      <w:r>
        <w:rPr>
          <w:rFonts w:hint="default"/>
          <w:lang w:val="pt-BR"/>
        </w:rPr>
        <w:t>try {</w:t>
      </w:r>
      <w:r>
        <w:rPr>
          <w:rFonts w:hint="default"/>
          <w:lang w:val="pt-BR"/>
        </w:rPr>
        <w:br w:type="textWrapping"/>
      </w:r>
      <w:r>
        <w:rPr>
          <w:rFonts w:hint="default"/>
          <w:lang w:val="pt-BR"/>
        </w:rPr>
        <w:t>// código que pode gerar erro</w:t>
      </w:r>
      <w:r>
        <w:rPr>
          <w:rFonts w:hint="default"/>
          <w:lang w:val="pt-BR"/>
        </w:rPr>
        <w:br w:type="textWrapping"/>
      </w:r>
      <w:r>
        <w:rPr>
          <w:rFonts w:hint="default"/>
          <w:lang w:val="pt-BR"/>
        </w:rPr>
        <w:t>} catch (erro) {</w:t>
      </w:r>
      <w:r>
        <w:rPr>
          <w:rFonts w:hint="default"/>
          <w:lang w:val="pt-BR"/>
        </w:rPr>
        <w:br w:type="textWrapping"/>
      </w:r>
      <w:r>
        <w:rPr>
          <w:rFonts w:hint="default"/>
          <w:lang w:val="pt-BR"/>
        </w:rPr>
        <w:t>// código executado se ocorrer erro</w:t>
      </w:r>
      <w:r>
        <w:rPr>
          <w:rFonts w:hint="default"/>
          <w:lang w:val="pt-BR"/>
        </w:rPr>
        <w:br w:type="textWrapping"/>
      </w:r>
      <w:r>
        <w:rPr>
          <w:rFonts w:hint="default"/>
          <w:lang w:val="pt-BR"/>
        </w:rPr>
        <w:t>}</w:t>
      </w:r>
    </w:p>
    <w:p w14:paraId="5870CB4E">
      <w:pPr>
        <w:pStyle w:val="9"/>
      </w:pPr>
    </w:p>
    <w:p w14:paraId="1CBE7159">
      <w:pPr>
        <w:pStyle w:val="9"/>
        <w:rPr/>
      </w:pPr>
      <w:r>
        <w:t>try → contém o código que pode gerar erro</w:t>
      </w:r>
    </w:p>
    <w:p w14:paraId="3E0DB149">
      <w:pPr>
        <w:pStyle w:val="9"/>
      </w:pPr>
      <w:r>
        <w:t>catch → captura e trata o erro ocorrido</w:t>
      </w:r>
    </w:p>
    <w:p w14:paraId="6962B5EF">
      <w:pPr>
        <w:pStyle w:val="9"/>
      </w:pPr>
    </w:p>
    <w:p w14:paraId="3F672860">
      <w:pPr>
        <w:pStyle w:val="9"/>
      </w:pPr>
    </w:p>
    <w:p w14:paraId="56EA0673">
      <w:pPr>
        <w:pStyle w:val="9"/>
      </w:pPr>
    </w:p>
    <w:p w14:paraId="7BD7D7CD">
      <w:pPr>
        <w:pStyle w:val="9"/>
      </w:pPr>
    </w:p>
    <w:p w14:paraId="2F499326">
      <w:pPr>
        <w:pStyle w:val="9"/>
      </w:pPr>
    </w:p>
    <w:p w14:paraId="3D2DF6AA">
      <w:pPr>
        <w:pStyle w:val="9"/>
      </w:pPr>
    </w:p>
    <w:p w14:paraId="729E0358">
      <w:pPr>
        <w:pStyle w:val="9"/>
      </w:pPr>
    </w:p>
    <w:p w14:paraId="34CF3541">
      <w:pPr>
        <w:pStyle w:val="9"/>
      </w:pPr>
    </w:p>
    <w:p w14:paraId="08051FD6">
      <w:pPr>
        <w:pStyle w:val="9"/>
      </w:pPr>
    </w:p>
    <w:p w14:paraId="37283412">
      <w:pPr>
        <w:pStyle w:val="9"/>
      </w:pPr>
    </w:p>
    <w:p w14:paraId="56FC4394">
      <w:pPr>
        <w:pStyle w:val="9"/>
        <w:spacing w:before="202"/>
      </w:pPr>
    </w:p>
    <w:p w14:paraId="321E7075">
      <w:pPr>
        <w:pStyle w:val="12"/>
        <w:numPr>
          <w:ilvl w:val="0"/>
          <w:numId w:val="1"/>
        </w:numPr>
        <w:tabs>
          <w:tab w:val="left" w:pos="366"/>
        </w:tabs>
        <w:spacing w:before="0" w:after="0" w:line="240" w:lineRule="auto"/>
        <w:ind w:left="0" w:right="1722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Como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você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pode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lançar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manualmente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uma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exceção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em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JavaScript?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Explique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uso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da palavra-chave "throw" para criar e lançar exceções personalizadas. </w:t>
      </w:r>
      <w:r>
        <w:rPr>
          <w:sz w:val="22"/>
        </w:rPr>
        <w:t>(Nota: 0,7)</w:t>
      </w:r>
    </w:p>
    <w:p w14:paraId="0C6968F0">
      <w:pPr>
        <w:pStyle w:val="9"/>
      </w:pPr>
    </w:p>
    <w:p w14:paraId="255B3D7B">
      <w:pPr>
        <w:pStyle w:val="9"/>
        <w:rPr/>
      </w:pPr>
      <w:r>
        <w:rPr>
          <w:rFonts w:hint="default"/>
          <w:lang w:val="pt-BR"/>
        </w:rPr>
        <w:t xml:space="preserve">A palavra-chave “throw” </w:t>
      </w:r>
      <w:r>
        <w:t>é usada quando queremos forçar um erro no programa, normalmente para indicar que algo inesperado aconteceu ou que um valor é inválido.</w:t>
      </w:r>
    </w:p>
    <w:p w14:paraId="6A7E95C1">
      <w:pPr>
        <w:pStyle w:val="9"/>
        <w:rPr/>
      </w:pPr>
      <w:r>
        <w:t>A palavra-chave throw interrompe a execução do código e envia um erro que pode ser tratado posteriormente com try...catch.</w:t>
      </w:r>
    </w:p>
    <w:p w14:paraId="4B34843E">
      <w:pPr>
        <w:pStyle w:val="9"/>
      </w:pPr>
    </w:p>
    <w:p w14:paraId="6F29408C">
      <w:pPr>
        <w:pStyle w:val="9"/>
      </w:pPr>
    </w:p>
    <w:p w14:paraId="0B3FC35A">
      <w:pPr>
        <w:pStyle w:val="9"/>
      </w:pPr>
    </w:p>
    <w:p w14:paraId="11407B4E">
      <w:pPr>
        <w:pStyle w:val="9"/>
      </w:pPr>
    </w:p>
    <w:p w14:paraId="194156F9">
      <w:pPr>
        <w:pStyle w:val="9"/>
      </w:pPr>
    </w:p>
    <w:p w14:paraId="5A124490">
      <w:pPr>
        <w:pStyle w:val="9"/>
      </w:pPr>
    </w:p>
    <w:p w14:paraId="404C7312">
      <w:pPr>
        <w:pStyle w:val="9"/>
      </w:pPr>
    </w:p>
    <w:p w14:paraId="56ED7132">
      <w:pPr>
        <w:pStyle w:val="9"/>
      </w:pPr>
    </w:p>
    <w:p w14:paraId="43E5A5E6">
      <w:pPr>
        <w:pStyle w:val="9"/>
      </w:pPr>
    </w:p>
    <w:p w14:paraId="0E7F6F1E">
      <w:pPr>
        <w:pStyle w:val="9"/>
        <w:spacing w:before="88"/>
      </w:pPr>
    </w:p>
    <w:p w14:paraId="323A8973">
      <w:pPr>
        <w:pStyle w:val="3"/>
      </w:pPr>
      <w:bookmarkStart w:id="4" w:name=" "/>
      <w:bookmarkEnd w:id="4"/>
      <w:bookmarkStart w:id="5" w:name="SQL "/>
      <w:bookmarkEnd w:id="5"/>
      <w:r>
        <w:rPr>
          <w:spacing w:val="-5"/>
        </w:rPr>
        <w:t>SQL</w:t>
      </w:r>
    </w:p>
    <w:p w14:paraId="5A7426FF">
      <w:pPr>
        <w:pStyle w:val="9"/>
        <w:spacing w:before="311"/>
        <w:rPr>
          <w:sz w:val="40"/>
        </w:rPr>
      </w:pPr>
    </w:p>
    <w:p w14:paraId="3E6388A1">
      <w:pPr>
        <w:pStyle w:val="4"/>
        <w:numPr>
          <w:ilvl w:val="0"/>
          <w:numId w:val="2"/>
        </w:numPr>
        <w:tabs>
          <w:tab w:val="left" w:pos="244"/>
        </w:tabs>
        <w:spacing w:before="1" w:after="0" w:line="240" w:lineRule="auto"/>
        <w:ind w:left="244" w:right="0" w:hanging="244"/>
        <w:jc w:val="left"/>
        <w:rPr>
          <w:rFonts w:ascii="Arial MT" w:hAnsi="Arial MT"/>
          <w:b w:val="0"/>
        </w:rPr>
      </w:pPr>
      <w:r>
        <w:t>Como</w:t>
      </w:r>
      <w:r>
        <w:rPr>
          <w:spacing w:val="-3"/>
        </w:rPr>
        <w:t xml:space="preserve"> </w:t>
      </w:r>
      <w:r>
        <w:t>você</w:t>
      </w:r>
      <w:r>
        <w:rPr>
          <w:spacing w:val="-3"/>
        </w:rPr>
        <w:t xml:space="preserve"> </w:t>
      </w:r>
      <w:r>
        <w:t>seleciona</w:t>
      </w:r>
      <w:r>
        <w:rPr>
          <w:spacing w:val="-3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colunas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tabela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SQL?</w:t>
      </w:r>
      <w:r>
        <w:rPr>
          <w:spacing w:val="-3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0A617A9F">
      <w:pPr>
        <w:pStyle w:val="9"/>
        <w:spacing w:before="77"/>
      </w:pPr>
    </w:p>
    <w:p w14:paraId="40A96435">
      <w:pPr>
        <w:pStyle w:val="12"/>
        <w:numPr>
          <w:ilvl w:val="1"/>
          <w:numId w:val="2"/>
        </w:numPr>
        <w:tabs>
          <w:tab w:val="left" w:pos="256"/>
        </w:tabs>
        <w:spacing w:before="1" w:after="0" w:line="240" w:lineRule="auto"/>
        <w:ind w:left="256" w:right="0" w:hanging="256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 xml:space="preserve"> ALL</w:t>
      </w:r>
    </w:p>
    <w:p w14:paraId="1445B7F9">
      <w:pPr>
        <w:pStyle w:val="12"/>
        <w:numPr>
          <w:ilvl w:val="1"/>
          <w:numId w:val="2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  <w:highlight w:val="red"/>
        </w:rPr>
      </w:pPr>
      <w:r>
        <w:rPr>
          <w:sz w:val="22"/>
          <w:highlight w:val="red"/>
        </w:rPr>
        <w:t>SELECT</w:t>
      </w:r>
      <w:r>
        <w:rPr>
          <w:spacing w:val="-5"/>
          <w:sz w:val="22"/>
          <w:highlight w:val="red"/>
        </w:rPr>
        <w:t xml:space="preserve"> </w:t>
      </w:r>
      <w:r>
        <w:rPr>
          <w:spacing w:val="-10"/>
          <w:sz w:val="22"/>
          <w:highlight w:val="red"/>
        </w:rPr>
        <w:t>*</w:t>
      </w:r>
    </w:p>
    <w:p w14:paraId="1EDA8EAA">
      <w:pPr>
        <w:pStyle w:val="12"/>
        <w:numPr>
          <w:ilvl w:val="1"/>
          <w:numId w:val="2"/>
        </w:numPr>
        <w:tabs>
          <w:tab w:val="left" w:pos="245"/>
        </w:tabs>
        <w:spacing w:before="39" w:after="0" w:line="240" w:lineRule="auto"/>
        <w:ind w:left="245" w:right="0" w:hanging="245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COLUMNS</w:t>
      </w:r>
    </w:p>
    <w:p w14:paraId="51D26CD1">
      <w:pPr>
        <w:pStyle w:val="12"/>
        <w:numPr>
          <w:ilvl w:val="1"/>
          <w:numId w:val="2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FULL</w:t>
      </w:r>
    </w:p>
    <w:p w14:paraId="066FDAE0">
      <w:pPr>
        <w:pStyle w:val="9"/>
        <w:spacing w:before="77"/>
      </w:pPr>
    </w:p>
    <w:p w14:paraId="0090E18F">
      <w:pPr>
        <w:pStyle w:val="4"/>
        <w:numPr>
          <w:ilvl w:val="0"/>
          <w:numId w:val="2"/>
        </w:numPr>
        <w:tabs>
          <w:tab w:val="left" w:pos="244"/>
        </w:tabs>
        <w:spacing w:before="1" w:after="0" w:line="240" w:lineRule="auto"/>
        <w:ind w:left="244" w:right="0" w:hanging="244"/>
        <w:jc w:val="left"/>
        <w:rPr>
          <w:rFonts w:ascii="Arial MT" w:hAnsi="Arial MT"/>
          <w:b w:val="0"/>
        </w:rPr>
      </w:pPr>
      <w:r>
        <w:t>Qual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comando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utilizado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filtrar</w:t>
      </w:r>
      <w:r>
        <w:rPr>
          <w:spacing w:val="-3"/>
        </w:rPr>
        <w:t xml:space="preserve"> </w:t>
      </w:r>
      <w:r>
        <w:t>resultados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consulta?</w:t>
      </w:r>
      <w:r>
        <w:rPr>
          <w:spacing w:val="-3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3AFE529E">
      <w:pPr>
        <w:pStyle w:val="9"/>
        <w:spacing w:before="77"/>
      </w:pPr>
    </w:p>
    <w:p w14:paraId="52112B2D">
      <w:pPr>
        <w:pStyle w:val="12"/>
        <w:numPr>
          <w:ilvl w:val="1"/>
          <w:numId w:val="2"/>
        </w:numPr>
        <w:tabs>
          <w:tab w:val="left" w:pos="256"/>
        </w:tabs>
        <w:spacing w:before="1" w:after="0" w:line="240" w:lineRule="auto"/>
        <w:ind w:left="256" w:right="0" w:hanging="256"/>
        <w:jc w:val="left"/>
        <w:rPr>
          <w:sz w:val="22"/>
        </w:rPr>
      </w:pPr>
      <w:r>
        <w:rPr>
          <w:spacing w:val="-4"/>
          <w:sz w:val="22"/>
        </w:rPr>
        <w:t>LIMIT</w:t>
      </w:r>
    </w:p>
    <w:p w14:paraId="5E3D34DA">
      <w:pPr>
        <w:pStyle w:val="12"/>
        <w:numPr>
          <w:ilvl w:val="1"/>
          <w:numId w:val="2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</w:rPr>
      </w:pPr>
      <w:r>
        <w:rPr>
          <w:spacing w:val="-2"/>
          <w:sz w:val="22"/>
        </w:rPr>
        <w:t>FILTER</w:t>
      </w:r>
    </w:p>
    <w:p w14:paraId="5324E01C">
      <w:pPr>
        <w:pStyle w:val="12"/>
        <w:numPr>
          <w:ilvl w:val="1"/>
          <w:numId w:val="2"/>
        </w:numPr>
        <w:tabs>
          <w:tab w:val="left" w:pos="245"/>
        </w:tabs>
        <w:spacing w:before="39" w:after="0" w:line="240" w:lineRule="auto"/>
        <w:ind w:left="245" w:right="0" w:hanging="245"/>
        <w:jc w:val="left"/>
        <w:rPr>
          <w:sz w:val="22"/>
        </w:rPr>
      </w:pPr>
      <w:r>
        <w:rPr>
          <w:sz w:val="22"/>
        </w:rPr>
        <w:t>ORDER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BY</w:t>
      </w:r>
    </w:p>
    <w:p w14:paraId="17085BA0">
      <w:pPr>
        <w:pStyle w:val="12"/>
        <w:numPr>
          <w:ilvl w:val="1"/>
          <w:numId w:val="2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  <w:highlight w:val="red"/>
        </w:rPr>
      </w:pPr>
      <w:r>
        <w:rPr>
          <w:spacing w:val="-2"/>
          <w:sz w:val="22"/>
          <w:highlight w:val="red"/>
        </w:rPr>
        <w:t>WHERE</w:t>
      </w:r>
    </w:p>
    <w:p w14:paraId="2E34FB39">
      <w:pPr>
        <w:pStyle w:val="12"/>
        <w:spacing w:after="0" w:line="240" w:lineRule="auto"/>
        <w:jc w:val="left"/>
        <w:rPr>
          <w:sz w:val="22"/>
        </w:rPr>
        <w:sectPr>
          <w:pgSz w:w="12240" w:h="15840"/>
          <w:pgMar w:top="1820" w:right="360" w:bottom="1040" w:left="720" w:header="1079" w:footer="792" w:gutter="0"/>
          <w:cols w:space="720" w:num="1"/>
        </w:sectPr>
      </w:pPr>
    </w:p>
    <w:p w14:paraId="37EF66DF">
      <w:pPr>
        <w:pStyle w:val="9"/>
        <w:spacing w:before="126"/>
      </w:pPr>
    </w:p>
    <w:p w14:paraId="2536FD8E">
      <w:pPr>
        <w:pStyle w:val="4"/>
        <w:numPr>
          <w:ilvl w:val="0"/>
          <w:numId w:val="2"/>
        </w:numPr>
        <w:tabs>
          <w:tab w:val="left" w:pos="244"/>
        </w:tabs>
        <w:spacing w:before="1" w:after="0" w:line="276" w:lineRule="auto"/>
        <w:ind w:left="0" w:right="1699" w:firstLine="0"/>
        <w:jc w:val="left"/>
        <w:rPr>
          <w:rFonts w:ascii="Arial MT" w:hAnsi="Arial MT"/>
          <w:b w:val="0"/>
        </w:rPr>
      </w:pPr>
      <w:r>
        <w:t>Qual</w:t>
      </w:r>
      <w:r>
        <w:rPr>
          <w:spacing w:val="-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comando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utilizado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ordenar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consulta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 xml:space="preserve">ordem ascendente? </w:t>
      </w:r>
      <w:r>
        <w:rPr>
          <w:rFonts w:ascii="Arial MT" w:hAnsi="Arial MT"/>
          <w:b w:val="0"/>
        </w:rPr>
        <w:t>(Nota: 0,2)</w:t>
      </w:r>
    </w:p>
    <w:p w14:paraId="351DE49C">
      <w:pPr>
        <w:pStyle w:val="9"/>
        <w:spacing w:before="41"/>
      </w:pPr>
    </w:p>
    <w:p w14:paraId="3481436B">
      <w:pPr>
        <w:pStyle w:val="12"/>
        <w:numPr>
          <w:ilvl w:val="1"/>
          <w:numId w:val="2"/>
        </w:numPr>
        <w:tabs>
          <w:tab w:val="left" w:pos="256"/>
        </w:tabs>
        <w:spacing w:before="0" w:after="0" w:line="240" w:lineRule="auto"/>
        <w:ind w:left="256" w:right="0" w:hanging="256"/>
        <w:jc w:val="left"/>
        <w:rPr>
          <w:sz w:val="22"/>
          <w:highlight w:val="red"/>
        </w:rPr>
      </w:pPr>
      <w:r>
        <w:rPr>
          <w:sz w:val="22"/>
          <w:highlight w:val="red"/>
        </w:rPr>
        <w:t>ORDER</w:t>
      </w:r>
      <w:r>
        <w:rPr>
          <w:spacing w:val="-4"/>
          <w:sz w:val="22"/>
          <w:highlight w:val="red"/>
        </w:rPr>
        <w:t xml:space="preserve"> </w:t>
      </w:r>
      <w:r>
        <w:rPr>
          <w:spacing w:val="-5"/>
          <w:sz w:val="22"/>
          <w:highlight w:val="red"/>
        </w:rPr>
        <w:t>ASC</w:t>
      </w:r>
    </w:p>
    <w:p w14:paraId="6FD38C27">
      <w:pPr>
        <w:pStyle w:val="12"/>
        <w:numPr>
          <w:ilvl w:val="1"/>
          <w:numId w:val="2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</w:rPr>
      </w:pPr>
      <w:r>
        <w:rPr>
          <w:sz w:val="22"/>
        </w:rPr>
        <w:t>SORT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ASC</w:t>
      </w:r>
    </w:p>
    <w:p w14:paraId="55B0526A">
      <w:pPr>
        <w:pStyle w:val="12"/>
        <w:numPr>
          <w:ilvl w:val="1"/>
          <w:numId w:val="2"/>
        </w:numPr>
        <w:tabs>
          <w:tab w:val="left" w:pos="245"/>
        </w:tabs>
        <w:spacing w:before="39" w:after="0" w:line="240" w:lineRule="auto"/>
        <w:ind w:left="245" w:right="0" w:hanging="245"/>
        <w:jc w:val="left"/>
        <w:rPr>
          <w:sz w:val="22"/>
        </w:rPr>
      </w:pPr>
      <w:r>
        <w:rPr>
          <w:spacing w:val="-2"/>
          <w:sz w:val="22"/>
        </w:rPr>
        <w:t>ASCENDING</w:t>
      </w:r>
    </w:p>
    <w:p w14:paraId="4286FF09">
      <w:pPr>
        <w:pStyle w:val="12"/>
        <w:numPr>
          <w:ilvl w:val="1"/>
          <w:numId w:val="2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</w:rPr>
      </w:pPr>
      <w:r>
        <w:rPr>
          <w:sz w:val="22"/>
        </w:rPr>
        <w:t>ORDER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BY</w:t>
      </w:r>
    </w:p>
    <w:p w14:paraId="5A6CA09C">
      <w:pPr>
        <w:pStyle w:val="9"/>
        <w:spacing w:before="78"/>
      </w:pPr>
    </w:p>
    <w:p w14:paraId="19EEFE6F">
      <w:pPr>
        <w:pStyle w:val="4"/>
        <w:numPr>
          <w:ilvl w:val="0"/>
          <w:numId w:val="2"/>
        </w:numPr>
        <w:tabs>
          <w:tab w:val="left" w:pos="244"/>
        </w:tabs>
        <w:spacing w:before="0" w:after="0" w:line="240" w:lineRule="auto"/>
        <w:ind w:left="244" w:right="0" w:hanging="244"/>
        <w:jc w:val="left"/>
        <w:rPr>
          <w:rFonts w:ascii="Arial MT" w:hAnsi="Arial MT"/>
          <w:b w:val="0"/>
        </w:rPr>
      </w:pPr>
      <w:r>
        <w:t>Qual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comando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utilizado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inserir</w:t>
      </w:r>
      <w:r>
        <w:rPr>
          <w:spacing w:val="-3"/>
        </w:rPr>
        <w:t xml:space="preserve"> </w:t>
      </w:r>
      <w:r>
        <w:t>novos</w:t>
      </w:r>
      <w:r>
        <w:rPr>
          <w:spacing w:val="-2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tabela?</w:t>
      </w:r>
      <w:r>
        <w:rPr>
          <w:spacing w:val="-3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5EEB1071">
      <w:pPr>
        <w:pStyle w:val="9"/>
        <w:spacing w:before="78"/>
      </w:pPr>
    </w:p>
    <w:p w14:paraId="77D1EA58">
      <w:pPr>
        <w:pStyle w:val="12"/>
        <w:numPr>
          <w:ilvl w:val="1"/>
          <w:numId w:val="2"/>
        </w:numPr>
        <w:tabs>
          <w:tab w:val="left" w:pos="256"/>
        </w:tabs>
        <w:spacing w:before="0" w:after="0" w:line="240" w:lineRule="auto"/>
        <w:ind w:left="256" w:right="0" w:hanging="256"/>
        <w:jc w:val="left"/>
        <w:rPr>
          <w:sz w:val="22"/>
        </w:rPr>
      </w:pPr>
      <w:r>
        <w:rPr>
          <w:spacing w:val="-5"/>
          <w:sz w:val="22"/>
        </w:rPr>
        <w:t>ADD</w:t>
      </w:r>
    </w:p>
    <w:p w14:paraId="5D022930">
      <w:pPr>
        <w:pStyle w:val="12"/>
        <w:numPr>
          <w:ilvl w:val="1"/>
          <w:numId w:val="2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  <w:highlight w:val="red"/>
        </w:rPr>
      </w:pPr>
      <w:r>
        <w:rPr>
          <w:spacing w:val="-2"/>
          <w:sz w:val="22"/>
          <w:highlight w:val="red"/>
        </w:rPr>
        <w:t>INSERT</w:t>
      </w:r>
    </w:p>
    <w:p w14:paraId="246C3347">
      <w:pPr>
        <w:pStyle w:val="12"/>
        <w:numPr>
          <w:ilvl w:val="1"/>
          <w:numId w:val="2"/>
        </w:numPr>
        <w:tabs>
          <w:tab w:val="left" w:pos="245"/>
        </w:tabs>
        <w:spacing w:before="39" w:after="0" w:line="240" w:lineRule="auto"/>
        <w:ind w:left="245" w:right="0" w:hanging="245"/>
        <w:jc w:val="left"/>
        <w:rPr>
          <w:sz w:val="22"/>
        </w:rPr>
      </w:pPr>
      <w:r>
        <w:rPr>
          <w:spacing w:val="-2"/>
          <w:sz w:val="22"/>
        </w:rPr>
        <w:t>UPDATE</w:t>
      </w:r>
    </w:p>
    <w:p w14:paraId="1C258C54">
      <w:pPr>
        <w:pStyle w:val="12"/>
        <w:numPr>
          <w:ilvl w:val="1"/>
          <w:numId w:val="2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</w:rPr>
      </w:pPr>
      <w:r>
        <w:rPr>
          <w:spacing w:val="-2"/>
          <w:sz w:val="22"/>
        </w:rPr>
        <w:t>CREATE</w:t>
      </w:r>
    </w:p>
    <w:p w14:paraId="6FFD7D47">
      <w:pPr>
        <w:pStyle w:val="9"/>
        <w:spacing w:before="78"/>
      </w:pPr>
    </w:p>
    <w:p w14:paraId="3583D802">
      <w:pPr>
        <w:pStyle w:val="4"/>
        <w:numPr>
          <w:ilvl w:val="0"/>
          <w:numId w:val="2"/>
        </w:numPr>
        <w:tabs>
          <w:tab w:val="left" w:pos="244"/>
        </w:tabs>
        <w:spacing w:before="0" w:after="0" w:line="240" w:lineRule="auto"/>
        <w:ind w:left="244" w:right="0" w:hanging="244"/>
        <w:jc w:val="left"/>
        <w:rPr>
          <w:rFonts w:ascii="Arial MT" w:hAnsi="Arial MT"/>
          <w:b w:val="0"/>
        </w:rPr>
      </w:pPr>
      <w:r>
        <w:t>Qual</w:t>
      </w:r>
      <w:r>
        <w:rPr>
          <w:spacing w:val="-5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comando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utilizado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atualizar</w:t>
      </w:r>
      <w:r>
        <w:rPr>
          <w:spacing w:val="-2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tabela?</w:t>
      </w:r>
      <w:r>
        <w:rPr>
          <w:spacing w:val="-3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072128EF">
      <w:pPr>
        <w:pStyle w:val="9"/>
        <w:spacing w:before="78"/>
      </w:pPr>
    </w:p>
    <w:p w14:paraId="57CAC88D">
      <w:pPr>
        <w:pStyle w:val="12"/>
        <w:numPr>
          <w:ilvl w:val="1"/>
          <w:numId w:val="2"/>
        </w:numPr>
        <w:tabs>
          <w:tab w:val="left" w:pos="256"/>
        </w:tabs>
        <w:spacing w:before="0" w:after="0" w:line="240" w:lineRule="auto"/>
        <w:ind w:left="256" w:right="0" w:hanging="256"/>
        <w:jc w:val="left"/>
        <w:rPr>
          <w:sz w:val="22"/>
        </w:rPr>
      </w:pPr>
      <w:r>
        <w:rPr>
          <w:spacing w:val="-2"/>
          <w:sz w:val="22"/>
        </w:rPr>
        <w:t>MODIFY</w:t>
      </w:r>
    </w:p>
    <w:p w14:paraId="54580085">
      <w:pPr>
        <w:pStyle w:val="12"/>
        <w:numPr>
          <w:ilvl w:val="1"/>
          <w:numId w:val="2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  <w:highlight w:val="red"/>
        </w:rPr>
      </w:pPr>
      <w:r>
        <w:rPr>
          <w:spacing w:val="-2"/>
          <w:sz w:val="22"/>
          <w:highlight w:val="red"/>
        </w:rPr>
        <w:t>UPDATE</w:t>
      </w:r>
    </w:p>
    <w:p w14:paraId="5262B255">
      <w:pPr>
        <w:pStyle w:val="12"/>
        <w:numPr>
          <w:ilvl w:val="1"/>
          <w:numId w:val="2"/>
        </w:numPr>
        <w:tabs>
          <w:tab w:val="left" w:pos="245"/>
        </w:tabs>
        <w:spacing w:before="39" w:after="0" w:line="240" w:lineRule="auto"/>
        <w:ind w:left="245" w:right="0" w:hanging="245"/>
        <w:jc w:val="left"/>
        <w:rPr>
          <w:sz w:val="22"/>
        </w:rPr>
      </w:pPr>
      <w:r>
        <w:rPr>
          <w:spacing w:val="-2"/>
          <w:sz w:val="22"/>
        </w:rPr>
        <w:t>ALTER</w:t>
      </w:r>
    </w:p>
    <w:p w14:paraId="0FBE4A27">
      <w:pPr>
        <w:pStyle w:val="12"/>
        <w:numPr>
          <w:ilvl w:val="1"/>
          <w:numId w:val="2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</w:rPr>
      </w:pPr>
      <w:r>
        <w:rPr>
          <w:spacing w:val="-5"/>
          <w:sz w:val="22"/>
        </w:rPr>
        <w:t>SET</w:t>
      </w:r>
    </w:p>
    <w:p w14:paraId="5649FFAE">
      <w:pPr>
        <w:pStyle w:val="9"/>
      </w:pPr>
    </w:p>
    <w:p w14:paraId="24384069">
      <w:pPr>
        <w:pStyle w:val="9"/>
      </w:pPr>
    </w:p>
    <w:p w14:paraId="183DD14A">
      <w:pPr>
        <w:pStyle w:val="9"/>
        <w:spacing w:before="167"/>
      </w:pPr>
    </w:p>
    <w:p w14:paraId="33112A0B">
      <w:pPr>
        <w:pStyle w:val="3"/>
      </w:pPr>
      <w:bookmarkStart w:id="6" w:name="Integração de sistemas "/>
      <w:bookmarkEnd w:id="6"/>
      <w:r>
        <w:t>Integração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sistemas</w:t>
      </w:r>
    </w:p>
    <w:p w14:paraId="3269EE3A">
      <w:pPr>
        <w:pStyle w:val="12"/>
        <w:numPr>
          <w:ilvl w:val="0"/>
          <w:numId w:val="3"/>
        </w:numPr>
        <w:tabs>
          <w:tab w:val="left" w:pos="244"/>
        </w:tabs>
        <w:spacing w:before="412" w:after="0" w:line="240" w:lineRule="auto"/>
        <w:ind w:left="244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que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é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integração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sistemas?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sz w:val="22"/>
        </w:rPr>
        <w:t>(Nota: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0,2)</w:t>
      </w:r>
    </w:p>
    <w:p w14:paraId="2F3F809E">
      <w:pPr>
        <w:pStyle w:val="12"/>
        <w:numPr>
          <w:ilvl w:val="1"/>
          <w:numId w:val="3"/>
        </w:numPr>
        <w:tabs>
          <w:tab w:val="left" w:pos="271"/>
        </w:tabs>
        <w:spacing w:before="208" w:after="0" w:line="240" w:lineRule="auto"/>
        <w:ind w:left="15" w:right="380" w:firstLine="0"/>
        <w:jc w:val="left"/>
        <w:rPr>
          <w:sz w:val="22"/>
          <w:highlight w:val="red"/>
        </w:rPr>
      </w:pPr>
      <w:r>
        <w:rPr>
          <w:sz w:val="22"/>
          <w:highlight w:val="red"/>
        </w:rPr>
        <w:t>É um processo de comunicação entre diferentes sistemas de computador para permitir o compartilhamento de dados e funcionalidades.</w:t>
      </w:r>
    </w:p>
    <w:p w14:paraId="79273B05">
      <w:pPr>
        <w:pStyle w:val="12"/>
        <w:numPr>
          <w:ilvl w:val="1"/>
          <w:numId w:val="3"/>
        </w:numPr>
        <w:tabs>
          <w:tab w:val="left" w:pos="271"/>
        </w:tabs>
        <w:spacing w:before="13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É</w:t>
      </w:r>
      <w:r>
        <w:rPr>
          <w:spacing w:val="-4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</w:t>
      </w:r>
      <w:r>
        <w:rPr>
          <w:sz w:val="22"/>
        </w:rPr>
        <w:t>processo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integração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hardware</w:t>
      </w:r>
      <w:r>
        <w:rPr>
          <w:spacing w:val="-1"/>
          <w:sz w:val="22"/>
        </w:rPr>
        <w:t xml:space="preserve"> </w:t>
      </w:r>
      <w:r>
        <w:rPr>
          <w:sz w:val="22"/>
        </w:rPr>
        <w:t>e</w:t>
      </w:r>
      <w:r>
        <w:rPr>
          <w:spacing w:val="-2"/>
          <w:sz w:val="22"/>
        </w:rPr>
        <w:t xml:space="preserve"> </w:t>
      </w:r>
      <w:r>
        <w:rPr>
          <w:sz w:val="22"/>
        </w:rPr>
        <w:t>software</w:t>
      </w:r>
      <w:r>
        <w:rPr>
          <w:spacing w:val="-2"/>
          <w:sz w:val="22"/>
        </w:rPr>
        <w:t xml:space="preserve"> </w:t>
      </w:r>
      <w:r>
        <w:rPr>
          <w:sz w:val="22"/>
        </w:rPr>
        <w:t>em</w:t>
      </w:r>
      <w:r>
        <w:rPr>
          <w:spacing w:val="-2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</w:t>
      </w:r>
      <w:r>
        <w:rPr>
          <w:sz w:val="22"/>
        </w:rPr>
        <w:t>único</w:t>
      </w:r>
      <w:r>
        <w:rPr>
          <w:spacing w:val="-2"/>
          <w:sz w:val="22"/>
        </w:rPr>
        <w:t xml:space="preserve"> </w:t>
      </w:r>
      <w:r>
        <w:rPr>
          <w:sz w:val="22"/>
        </w:rPr>
        <w:t>sistema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computador.</w:t>
      </w:r>
    </w:p>
    <w:p w14:paraId="38E6C9C4">
      <w:pPr>
        <w:pStyle w:val="12"/>
        <w:numPr>
          <w:ilvl w:val="1"/>
          <w:numId w:val="3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</w:rPr>
      </w:pPr>
      <w:r>
        <w:rPr>
          <w:sz w:val="22"/>
        </w:rPr>
        <w:t>É</w:t>
      </w:r>
      <w:r>
        <w:rPr>
          <w:spacing w:val="-5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</w:t>
      </w:r>
      <w:r>
        <w:rPr>
          <w:sz w:val="22"/>
        </w:rPr>
        <w:t>processo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otimização</w:t>
      </w:r>
      <w:r>
        <w:rPr>
          <w:spacing w:val="-2"/>
          <w:sz w:val="22"/>
        </w:rPr>
        <w:t xml:space="preserve"> </w:t>
      </w:r>
      <w:r>
        <w:rPr>
          <w:sz w:val="22"/>
        </w:rPr>
        <w:t>do</w:t>
      </w:r>
      <w:r>
        <w:rPr>
          <w:spacing w:val="-2"/>
          <w:sz w:val="22"/>
        </w:rPr>
        <w:t xml:space="preserve"> </w:t>
      </w:r>
      <w:r>
        <w:rPr>
          <w:sz w:val="22"/>
        </w:rPr>
        <w:t>desempenho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</w:t>
      </w:r>
      <w:r>
        <w:rPr>
          <w:sz w:val="22"/>
        </w:rPr>
        <w:t>único</w:t>
      </w:r>
      <w:r>
        <w:rPr>
          <w:spacing w:val="-2"/>
          <w:sz w:val="22"/>
        </w:rPr>
        <w:t xml:space="preserve"> </w:t>
      </w:r>
      <w:r>
        <w:rPr>
          <w:sz w:val="22"/>
        </w:rPr>
        <w:t>sistema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computador.</w:t>
      </w:r>
    </w:p>
    <w:p w14:paraId="3C290FE4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É</w:t>
      </w:r>
      <w:r>
        <w:rPr>
          <w:spacing w:val="-4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</w:t>
      </w:r>
      <w:r>
        <w:rPr>
          <w:sz w:val="22"/>
        </w:rPr>
        <w:t>processo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criação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1"/>
          <w:sz w:val="22"/>
        </w:rPr>
        <w:t xml:space="preserve"> </w:t>
      </w:r>
      <w:r>
        <w:rPr>
          <w:sz w:val="22"/>
        </w:rPr>
        <w:t>sistemas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computador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partir</w:t>
      </w:r>
      <w:r>
        <w:rPr>
          <w:spacing w:val="-2"/>
          <w:sz w:val="22"/>
        </w:rPr>
        <w:t xml:space="preserve"> </w:t>
      </w:r>
      <w:r>
        <w:rPr>
          <w:sz w:val="22"/>
        </w:rPr>
        <w:t>do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zero.</w:t>
      </w:r>
    </w:p>
    <w:p w14:paraId="423D7CB5">
      <w:pPr>
        <w:pStyle w:val="9"/>
        <w:spacing w:before="24"/>
      </w:pPr>
    </w:p>
    <w:p w14:paraId="44158B5C">
      <w:pPr>
        <w:pStyle w:val="4"/>
        <w:numPr>
          <w:ilvl w:val="0"/>
          <w:numId w:val="3"/>
        </w:numPr>
        <w:tabs>
          <w:tab w:val="left" w:pos="259"/>
        </w:tabs>
        <w:spacing w:before="0" w:after="0" w:line="240" w:lineRule="auto"/>
        <w:ind w:left="15" w:right="726" w:firstLine="0"/>
        <w:jc w:val="left"/>
        <w:rPr>
          <w:rFonts w:ascii="Arial MT" w:hAnsi="Arial MT"/>
          <w:b w:val="0"/>
        </w:rPr>
      </w:pPr>
      <w:r>
        <w:t>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significa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(Interface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Programação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Aplicativos)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integração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sistemas?</w:t>
      </w:r>
      <w:r>
        <w:rPr>
          <w:spacing w:val="-1"/>
        </w:rPr>
        <w:t xml:space="preserve"> </w:t>
      </w:r>
      <w:r>
        <w:rPr>
          <w:rFonts w:ascii="Arial MT" w:hAnsi="Arial MT"/>
          <w:b w:val="0"/>
        </w:rPr>
        <w:t xml:space="preserve">(Nota: </w:t>
      </w:r>
      <w:r>
        <w:rPr>
          <w:rFonts w:ascii="Arial MT" w:hAnsi="Arial MT"/>
          <w:b w:val="0"/>
          <w:spacing w:val="-4"/>
        </w:rPr>
        <w:t>0,2)</w:t>
      </w:r>
    </w:p>
    <w:p w14:paraId="36C16007">
      <w:pPr>
        <w:pStyle w:val="12"/>
        <w:numPr>
          <w:ilvl w:val="1"/>
          <w:numId w:val="3"/>
        </w:numPr>
        <w:tabs>
          <w:tab w:val="left" w:pos="271"/>
        </w:tabs>
        <w:spacing w:before="17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Uma</w:t>
      </w:r>
      <w:r>
        <w:rPr>
          <w:spacing w:val="-5"/>
          <w:sz w:val="22"/>
        </w:rPr>
        <w:t xml:space="preserve"> </w:t>
      </w:r>
      <w:r>
        <w:rPr>
          <w:sz w:val="22"/>
        </w:rPr>
        <w:t>Arquitetura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Programação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Aplicativos</w:t>
      </w:r>
      <w:r>
        <w:rPr>
          <w:spacing w:val="-3"/>
          <w:sz w:val="22"/>
        </w:rPr>
        <w:t xml:space="preserve"> </w:t>
      </w:r>
      <w:r>
        <w:rPr>
          <w:sz w:val="22"/>
        </w:rPr>
        <w:t>que</w:t>
      </w:r>
      <w:r>
        <w:rPr>
          <w:spacing w:val="-3"/>
          <w:sz w:val="22"/>
        </w:rPr>
        <w:t xml:space="preserve"> </w:t>
      </w:r>
      <w:r>
        <w:rPr>
          <w:sz w:val="22"/>
        </w:rPr>
        <w:t>define</w:t>
      </w:r>
      <w:r>
        <w:rPr>
          <w:spacing w:val="-3"/>
          <w:sz w:val="22"/>
        </w:rPr>
        <w:t xml:space="preserve"> </w:t>
      </w:r>
      <w:r>
        <w:rPr>
          <w:sz w:val="22"/>
        </w:rPr>
        <w:t>os</w:t>
      </w:r>
      <w:r>
        <w:rPr>
          <w:spacing w:val="-3"/>
          <w:sz w:val="22"/>
        </w:rPr>
        <w:t xml:space="preserve"> </w:t>
      </w:r>
      <w:r>
        <w:rPr>
          <w:sz w:val="22"/>
        </w:rPr>
        <w:t>padrões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codificação.</w:t>
      </w:r>
    </w:p>
    <w:p w14:paraId="01E19AB5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Uma</w:t>
      </w:r>
      <w:r>
        <w:rPr>
          <w:spacing w:val="-6"/>
          <w:sz w:val="22"/>
        </w:rPr>
        <w:t xml:space="preserve"> </w:t>
      </w:r>
      <w:r>
        <w:rPr>
          <w:sz w:val="22"/>
        </w:rPr>
        <w:t>linguagem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programação</w:t>
      </w:r>
      <w:r>
        <w:rPr>
          <w:spacing w:val="-3"/>
          <w:sz w:val="22"/>
        </w:rPr>
        <w:t xml:space="preserve"> </w:t>
      </w:r>
      <w:r>
        <w:rPr>
          <w:sz w:val="22"/>
        </w:rPr>
        <w:t>usada</w:t>
      </w:r>
      <w:r>
        <w:rPr>
          <w:spacing w:val="-3"/>
          <w:sz w:val="22"/>
        </w:rPr>
        <w:t xml:space="preserve"> </w:t>
      </w:r>
      <w:r>
        <w:rPr>
          <w:sz w:val="22"/>
        </w:rPr>
        <w:t>para</w:t>
      </w:r>
      <w:r>
        <w:rPr>
          <w:spacing w:val="-3"/>
          <w:sz w:val="22"/>
        </w:rPr>
        <w:t xml:space="preserve"> </w:t>
      </w:r>
      <w:r>
        <w:rPr>
          <w:sz w:val="22"/>
        </w:rPr>
        <w:t>criar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aplicativos.</w:t>
      </w:r>
    </w:p>
    <w:p w14:paraId="2FFD2857">
      <w:pPr>
        <w:pStyle w:val="12"/>
        <w:numPr>
          <w:ilvl w:val="1"/>
          <w:numId w:val="3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  <w:highlight w:val="red"/>
        </w:rPr>
      </w:pPr>
      <w:r>
        <w:rPr>
          <w:sz w:val="22"/>
          <w:highlight w:val="red"/>
        </w:rPr>
        <w:t>Um</w:t>
      </w:r>
      <w:r>
        <w:rPr>
          <w:spacing w:val="-5"/>
          <w:sz w:val="22"/>
          <w:highlight w:val="red"/>
        </w:rPr>
        <w:t xml:space="preserve"> </w:t>
      </w:r>
      <w:r>
        <w:rPr>
          <w:sz w:val="22"/>
          <w:highlight w:val="red"/>
        </w:rPr>
        <w:t>conjunto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de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funções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e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procedimentos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que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permitem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a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comunicação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entre</w:t>
      </w:r>
      <w:r>
        <w:rPr>
          <w:spacing w:val="-2"/>
          <w:sz w:val="22"/>
          <w:highlight w:val="red"/>
        </w:rPr>
        <w:t xml:space="preserve"> sistemas.</w:t>
      </w:r>
    </w:p>
    <w:p w14:paraId="41C7C5F8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</w:t>
      </w:r>
      <w:r>
        <w:rPr>
          <w:spacing w:val="-3"/>
          <w:sz w:val="22"/>
        </w:rPr>
        <w:t xml:space="preserve"> </w:t>
      </w:r>
      <w:r>
        <w:rPr>
          <w:sz w:val="22"/>
        </w:rPr>
        <w:t>tipo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sistema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gerenciamento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banco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dados.</w:t>
      </w:r>
    </w:p>
    <w:p w14:paraId="3739BA07">
      <w:pPr>
        <w:pStyle w:val="12"/>
        <w:spacing w:after="0" w:line="240" w:lineRule="auto"/>
        <w:jc w:val="left"/>
        <w:rPr>
          <w:sz w:val="22"/>
        </w:rPr>
        <w:sectPr>
          <w:pgSz w:w="12240" w:h="15840"/>
          <w:pgMar w:top="1820" w:right="360" w:bottom="1040" w:left="720" w:header="1079" w:footer="792" w:gutter="0"/>
          <w:cols w:space="720" w:num="1"/>
        </w:sectPr>
      </w:pPr>
    </w:p>
    <w:p w14:paraId="5CB42371">
      <w:pPr>
        <w:pStyle w:val="12"/>
        <w:numPr>
          <w:ilvl w:val="0"/>
          <w:numId w:val="3"/>
        </w:numPr>
        <w:tabs>
          <w:tab w:val="left" w:pos="320"/>
        </w:tabs>
        <w:spacing w:before="88" w:after="0" w:line="240" w:lineRule="auto"/>
        <w:ind w:left="320" w:right="0" w:hanging="305"/>
        <w:jc w:val="left"/>
        <w:rPr>
          <w:sz w:val="22"/>
        </w:rPr>
      </w:pP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que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é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um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Web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Service?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sz w:val="22"/>
        </w:rPr>
        <w:t>(Nota: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0,2)</w:t>
      </w:r>
    </w:p>
    <w:p w14:paraId="63B5F0D9">
      <w:pPr>
        <w:pStyle w:val="9"/>
        <w:spacing w:before="24"/>
      </w:pPr>
    </w:p>
    <w:p w14:paraId="4D62053D">
      <w:pPr>
        <w:pStyle w:val="12"/>
        <w:numPr>
          <w:ilvl w:val="1"/>
          <w:numId w:val="3"/>
        </w:numPr>
        <w:tabs>
          <w:tab w:val="left" w:pos="271"/>
        </w:tabs>
        <w:spacing w:before="0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É</w:t>
      </w:r>
      <w:r>
        <w:rPr>
          <w:spacing w:val="-3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</w:t>
      </w:r>
      <w:r>
        <w:rPr>
          <w:sz w:val="22"/>
        </w:rPr>
        <w:t>serviço</w:t>
      </w:r>
      <w:r>
        <w:rPr>
          <w:spacing w:val="-3"/>
          <w:sz w:val="22"/>
        </w:rPr>
        <w:t xml:space="preserve"> </w:t>
      </w:r>
      <w:r>
        <w:rPr>
          <w:sz w:val="22"/>
        </w:rPr>
        <w:t>fornecido</w:t>
      </w:r>
      <w:r>
        <w:rPr>
          <w:spacing w:val="-2"/>
          <w:sz w:val="22"/>
        </w:rPr>
        <w:t xml:space="preserve"> </w:t>
      </w:r>
      <w:r>
        <w:rPr>
          <w:sz w:val="22"/>
        </w:rPr>
        <w:t>por</w:t>
      </w:r>
      <w:r>
        <w:rPr>
          <w:spacing w:val="-2"/>
          <w:sz w:val="22"/>
        </w:rPr>
        <w:t xml:space="preserve"> </w:t>
      </w:r>
      <w:r>
        <w:rPr>
          <w:sz w:val="22"/>
        </w:rPr>
        <w:t>uma</w:t>
      </w:r>
      <w:r>
        <w:rPr>
          <w:spacing w:val="-3"/>
          <w:sz w:val="22"/>
        </w:rPr>
        <w:t xml:space="preserve"> </w:t>
      </w:r>
      <w:r>
        <w:rPr>
          <w:sz w:val="22"/>
        </w:rPr>
        <w:t>empresa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hospedagem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sites.</w:t>
      </w:r>
    </w:p>
    <w:p w14:paraId="16F8159A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É</w:t>
      </w:r>
      <w:r>
        <w:rPr>
          <w:spacing w:val="-2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</w:t>
      </w:r>
      <w:r>
        <w:rPr>
          <w:sz w:val="22"/>
        </w:rPr>
        <w:t>serviço</w:t>
      </w:r>
      <w:r>
        <w:rPr>
          <w:spacing w:val="-2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que</w:t>
      </w:r>
      <w:r>
        <w:rPr>
          <w:spacing w:val="-1"/>
          <w:sz w:val="22"/>
        </w:rPr>
        <w:t xml:space="preserve"> </w:t>
      </w:r>
      <w:r>
        <w:rPr>
          <w:sz w:val="22"/>
        </w:rPr>
        <w:t>permite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interação</w:t>
      </w:r>
      <w:r>
        <w:rPr>
          <w:spacing w:val="-2"/>
          <w:sz w:val="22"/>
        </w:rPr>
        <w:t xml:space="preserve"> </w:t>
      </w:r>
      <w:r>
        <w:rPr>
          <w:sz w:val="22"/>
        </w:rPr>
        <w:t>com</w:t>
      </w:r>
      <w:r>
        <w:rPr>
          <w:spacing w:val="-1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</w:t>
      </w:r>
      <w:r>
        <w:rPr>
          <w:sz w:val="22"/>
        </w:rPr>
        <w:t>banco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dados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online.</w:t>
      </w:r>
    </w:p>
    <w:p w14:paraId="51B30614">
      <w:pPr>
        <w:pStyle w:val="12"/>
        <w:numPr>
          <w:ilvl w:val="1"/>
          <w:numId w:val="3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  <w:highlight w:val="red"/>
        </w:rPr>
      </w:pPr>
      <w:r>
        <w:rPr>
          <w:sz w:val="22"/>
          <w:highlight w:val="red"/>
        </w:rPr>
        <w:t>É</w:t>
      </w:r>
      <w:r>
        <w:rPr>
          <w:spacing w:val="-5"/>
          <w:sz w:val="22"/>
          <w:highlight w:val="red"/>
        </w:rPr>
        <w:t xml:space="preserve"> </w:t>
      </w:r>
      <w:r>
        <w:rPr>
          <w:sz w:val="22"/>
          <w:highlight w:val="red"/>
        </w:rPr>
        <w:t>uma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solução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para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conectar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sistemas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diferentes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via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web,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usando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padrões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como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XML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e</w:t>
      </w:r>
      <w:r>
        <w:rPr>
          <w:spacing w:val="-2"/>
          <w:sz w:val="22"/>
          <w:highlight w:val="red"/>
        </w:rPr>
        <w:t xml:space="preserve"> SOAP.</w:t>
      </w:r>
    </w:p>
    <w:p w14:paraId="64CF3FA2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É</w:t>
      </w:r>
      <w:r>
        <w:rPr>
          <w:spacing w:val="-4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</w:t>
      </w:r>
      <w:r>
        <w:rPr>
          <w:sz w:val="22"/>
        </w:rPr>
        <w:t>serviço</w:t>
      </w:r>
      <w:r>
        <w:rPr>
          <w:spacing w:val="-2"/>
          <w:sz w:val="22"/>
        </w:rPr>
        <w:t xml:space="preserve"> </w:t>
      </w:r>
      <w:r>
        <w:rPr>
          <w:sz w:val="22"/>
        </w:rPr>
        <w:t>que</w:t>
      </w:r>
      <w:r>
        <w:rPr>
          <w:spacing w:val="-2"/>
          <w:sz w:val="22"/>
        </w:rPr>
        <w:t xml:space="preserve"> </w:t>
      </w:r>
      <w:r>
        <w:rPr>
          <w:sz w:val="22"/>
        </w:rPr>
        <w:t>permite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interação</w:t>
      </w:r>
      <w:r>
        <w:rPr>
          <w:spacing w:val="-2"/>
          <w:sz w:val="22"/>
        </w:rPr>
        <w:t xml:space="preserve"> </w:t>
      </w:r>
      <w:r>
        <w:rPr>
          <w:sz w:val="22"/>
        </w:rPr>
        <w:t>com</w:t>
      </w:r>
      <w:r>
        <w:rPr>
          <w:spacing w:val="-2"/>
          <w:sz w:val="22"/>
        </w:rPr>
        <w:t xml:space="preserve"> </w:t>
      </w:r>
      <w:r>
        <w:rPr>
          <w:sz w:val="22"/>
        </w:rPr>
        <w:t>aplicativos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móveis.</w:t>
      </w:r>
    </w:p>
    <w:p w14:paraId="77E6035E">
      <w:pPr>
        <w:pStyle w:val="9"/>
        <w:spacing w:before="24"/>
      </w:pPr>
    </w:p>
    <w:p w14:paraId="59D70980">
      <w:pPr>
        <w:pStyle w:val="4"/>
        <w:numPr>
          <w:ilvl w:val="0"/>
          <w:numId w:val="3"/>
        </w:numPr>
        <w:tabs>
          <w:tab w:val="left" w:pos="259"/>
        </w:tabs>
        <w:spacing w:before="0" w:after="0" w:line="240" w:lineRule="auto"/>
        <w:ind w:left="259" w:right="0" w:hanging="244"/>
        <w:jc w:val="left"/>
        <w:rPr>
          <w:rFonts w:ascii="Arial MT" w:hAnsi="Arial MT"/>
          <w:b w:val="0"/>
        </w:rPr>
      </w:pPr>
      <w:r>
        <w:t>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sistemas?</w:t>
      </w:r>
      <w:r>
        <w:rPr>
          <w:spacing w:val="-2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1D8C760D">
      <w:pPr>
        <w:pStyle w:val="9"/>
        <w:spacing w:before="24"/>
      </w:pPr>
    </w:p>
    <w:p w14:paraId="6B504FDA">
      <w:pPr>
        <w:pStyle w:val="12"/>
        <w:numPr>
          <w:ilvl w:val="1"/>
          <w:numId w:val="3"/>
        </w:numPr>
        <w:tabs>
          <w:tab w:val="left" w:pos="271"/>
        </w:tabs>
        <w:spacing w:before="0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</w:t>
      </w:r>
      <w:r>
        <w:rPr>
          <w:spacing w:val="-5"/>
          <w:sz w:val="22"/>
        </w:rPr>
        <w:t xml:space="preserve"> </w:t>
      </w:r>
      <w:r>
        <w:rPr>
          <w:sz w:val="22"/>
        </w:rPr>
        <w:t>código</w:t>
      </w:r>
      <w:r>
        <w:rPr>
          <w:spacing w:val="-2"/>
          <w:sz w:val="22"/>
        </w:rPr>
        <w:t xml:space="preserve"> </w:t>
      </w:r>
      <w:r>
        <w:rPr>
          <w:sz w:val="22"/>
        </w:rPr>
        <w:t>secreto</w:t>
      </w:r>
      <w:r>
        <w:rPr>
          <w:spacing w:val="-2"/>
          <w:sz w:val="22"/>
        </w:rPr>
        <w:t xml:space="preserve"> </w:t>
      </w:r>
      <w:r>
        <w:rPr>
          <w:sz w:val="22"/>
        </w:rPr>
        <w:t>usado</w:t>
      </w:r>
      <w:r>
        <w:rPr>
          <w:spacing w:val="-2"/>
          <w:sz w:val="22"/>
        </w:rPr>
        <w:t xml:space="preserve"> </w:t>
      </w:r>
      <w:r>
        <w:rPr>
          <w:sz w:val="22"/>
        </w:rPr>
        <w:t>para</w:t>
      </w:r>
      <w:r>
        <w:rPr>
          <w:spacing w:val="-3"/>
          <w:sz w:val="22"/>
        </w:rPr>
        <w:t xml:space="preserve"> </w:t>
      </w:r>
      <w:r>
        <w:rPr>
          <w:sz w:val="22"/>
        </w:rPr>
        <w:t>acessar</w:t>
      </w:r>
      <w:r>
        <w:rPr>
          <w:spacing w:val="-2"/>
          <w:sz w:val="22"/>
        </w:rPr>
        <w:t xml:space="preserve"> </w:t>
      </w:r>
      <w:r>
        <w:rPr>
          <w:sz w:val="22"/>
        </w:rPr>
        <w:t>uma</w:t>
      </w:r>
      <w:r>
        <w:rPr>
          <w:spacing w:val="-2"/>
          <w:sz w:val="22"/>
        </w:rPr>
        <w:t xml:space="preserve"> </w:t>
      </w:r>
      <w:r>
        <w:rPr>
          <w:sz w:val="22"/>
        </w:rPr>
        <w:t>rede</w:t>
      </w:r>
      <w:r>
        <w:rPr>
          <w:spacing w:val="-2"/>
          <w:sz w:val="22"/>
        </w:rPr>
        <w:t xml:space="preserve"> privada.</w:t>
      </w:r>
    </w:p>
    <w:p w14:paraId="55DB9BAE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</w:t>
      </w:r>
      <w:r>
        <w:rPr>
          <w:spacing w:val="-3"/>
          <w:sz w:val="22"/>
        </w:rPr>
        <w:t xml:space="preserve"> </w:t>
      </w:r>
      <w:r>
        <w:rPr>
          <w:sz w:val="22"/>
        </w:rPr>
        <w:t>arquivo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configuração</w:t>
      </w:r>
      <w:r>
        <w:rPr>
          <w:spacing w:val="-3"/>
          <w:sz w:val="22"/>
        </w:rPr>
        <w:t xml:space="preserve"> </w:t>
      </w:r>
      <w:r>
        <w:rPr>
          <w:sz w:val="22"/>
        </w:rPr>
        <w:t>usado</w:t>
      </w:r>
      <w:r>
        <w:rPr>
          <w:spacing w:val="-3"/>
          <w:sz w:val="22"/>
        </w:rPr>
        <w:t xml:space="preserve"> </w:t>
      </w:r>
      <w:r>
        <w:rPr>
          <w:sz w:val="22"/>
        </w:rPr>
        <w:t>para</w:t>
      </w:r>
      <w:r>
        <w:rPr>
          <w:spacing w:val="-3"/>
          <w:sz w:val="22"/>
        </w:rPr>
        <w:t xml:space="preserve"> </w:t>
      </w:r>
      <w:r>
        <w:rPr>
          <w:sz w:val="22"/>
        </w:rPr>
        <w:t>conectar</w:t>
      </w:r>
      <w:r>
        <w:rPr>
          <w:spacing w:val="-3"/>
          <w:sz w:val="22"/>
        </w:rPr>
        <w:t xml:space="preserve"> </w:t>
      </w:r>
      <w:r>
        <w:rPr>
          <w:sz w:val="22"/>
        </w:rPr>
        <w:t>sistemas</w:t>
      </w:r>
      <w:r>
        <w:rPr>
          <w:spacing w:val="-2"/>
          <w:sz w:val="22"/>
        </w:rPr>
        <w:t xml:space="preserve"> diferentes.</w:t>
      </w:r>
    </w:p>
    <w:p w14:paraId="4ECBE4C6">
      <w:pPr>
        <w:pStyle w:val="12"/>
        <w:numPr>
          <w:ilvl w:val="1"/>
          <w:numId w:val="3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  <w:highlight w:val="red"/>
        </w:rPr>
      </w:pPr>
      <w:r>
        <w:rPr>
          <w:sz w:val="22"/>
          <w:highlight w:val="red"/>
        </w:rPr>
        <w:t>Uma</w:t>
      </w:r>
      <w:r>
        <w:rPr>
          <w:spacing w:val="-5"/>
          <w:sz w:val="22"/>
          <w:highlight w:val="red"/>
        </w:rPr>
        <w:t xml:space="preserve"> </w:t>
      </w:r>
      <w:r>
        <w:rPr>
          <w:sz w:val="22"/>
          <w:highlight w:val="red"/>
        </w:rPr>
        <w:t>chave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de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autenticação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usada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para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autorizar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o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acesso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um</w:t>
      </w:r>
      <w:r>
        <w:rPr>
          <w:spacing w:val="-2"/>
          <w:sz w:val="22"/>
          <w:highlight w:val="red"/>
        </w:rPr>
        <w:t xml:space="preserve"> serviço.</w:t>
      </w:r>
    </w:p>
    <w:p w14:paraId="3D55EB1B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</w:t>
      </w:r>
      <w:r>
        <w:rPr>
          <w:spacing w:val="-3"/>
          <w:sz w:val="22"/>
        </w:rPr>
        <w:t xml:space="preserve"> </w:t>
      </w:r>
      <w:r>
        <w:rPr>
          <w:sz w:val="22"/>
        </w:rPr>
        <w:t>identificador</w:t>
      </w:r>
      <w:r>
        <w:rPr>
          <w:spacing w:val="-2"/>
          <w:sz w:val="22"/>
        </w:rPr>
        <w:t xml:space="preserve"> </w:t>
      </w:r>
      <w:r>
        <w:rPr>
          <w:sz w:val="22"/>
        </w:rPr>
        <w:t>único</w:t>
      </w:r>
      <w:r>
        <w:rPr>
          <w:spacing w:val="-2"/>
          <w:sz w:val="22"/>
        </w:rPr>
        <w:t xml:space="preserve"> </w:t>
      </w:r>
      <w:r>
        <w:rPr>
          <w:sz w:val="22"/>
        </w:rPr>
        <w:t>para</w:t>
      </w:r>
      <w:r>
        <w:rPr>
          <w:spacing w:val="-2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</w:t>
      </w:r>
      <w:r>
        <w:rPr>
          <w:sz w:val="22"/>
        </w:rPr>
        <w:t>arquivo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dados</w:t>
      </w:r>
      <w:r>
        <w:rPr>
          <w:spacing w:val="-2"/>
          <w:sz w:val="22"/>
        </w:rPr>
        <w:t xml:space="preserve"> </w:t>
      </w:r>
      <w:r>
        <w:rPr>
          <w:sz w:val="22"/>
        </w:rPr>
        <w:t>em</w:t>
      </w:r>
      <w:r>
        <w:rPr>
          <w:spacing w:val="-2"/>
          <w:sz w:val="22"/>
        </w:rPr>
        <w:t xml:space="preserve"> </w:t>
      </w:r>
      <w:r>
        <w:rPr>
          <w:sz w:val="22"/>
        </w:rPr>
        <w:t>um</w:t>
      </w:r>
      <w:r>
        <w:rPr>
          <w:spacing w:val="-2"/>
          <w:sz w:val="22"/>
        </w:rPr>
        <w:t xml:space="preserve"> sistema.</w:t>
      </w:r>
    </w:p>
    <w:p w14:paraId="254329E3">
      <w:pPr>
        <w:pStyle w:val="9"/>
        <w:spacing w:before="24"/>
      </w:pPr>
    </w:p>
    <w:p w14:paraId="27C9585F">
      <w:pPr>
        <w:pStyle w:val="4"/>
        <w:numPr>
          <w:ilvl w:val="0"/>
          <w:numId w:val="3"/>
        </w:numPr>
        <w:tabs>
          <w:tab w:val="left" w:pos="259"/>
        </w:tabs>
        <w:spacing w:before="0" w:after="0" w:line="240" w:lineRule="auto"/>
        <w:ind w:left="259" w:right="0" w:hanging="244"/>
        <w:jc w:val="left"/>
        <w:rPr>
          <w:rFonts w:ascii="Arial MT" w:hAnsi="Arial MT"/>
          <w:b w:val="0"/>
        </w:rPr>
      </w:pPr>
      <w:r>
        <w:t>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"webhook"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sistemas?</w:t>
      </w:r>
      <w:r>
        <w:rPr>
          <w:spacing w:val="-3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6D7F4244">
      <w:pPr>
        <w:pStyle w:val="9"/>
        <w:spacing w:before="24"/>
      </w:pPr>
    </w:p>
    <w:p w14:paraId="7BDD49DB">
      <w:pPr>
        <w:pStyle w:val="12"/>
        <w:numPr>
          <w:ilvl w:val="1"/>
          <w:numId w:val="3"/>
        </w:numPr>
        <w:tabs>
          <w:tab w:val="left" w:pos="271"/>
        </w:tabs>
        <w:spacing w:before="0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É</w:t>
      </w:r>
      <w:r>
        <w:rPr>
          <w:spacing w:val="-5"/>
          <w:sz w:val="22"/>
        </w:rPr>
        <w:t xml:space="preserve"> </w:t>
      </w:r>
      <w:r>
        <w:rPr>
          <w:sz w:val="22"/>
        </w:rPr>
        <w:t>uma</w:t>
      </w:r>
      <w:r>
        <w:rPr>
          <w:spacing w:val="-2"/>
          <w:sz w:val="22"/>
        </w:rPr>
        <w:t xml:space="preserve"> </w:t>
      </w:r>
      <w:r>
        <w:rPr>
          <w:sz w:val="22"/>
        </w:rPr>
        <w:t>ferramenta</w:t>
      </w:r>
      <w:r>
        <w:rPr>
          <w:spacing w:val="-2"/>
          <w:sz w:val="22"/>
        </w:rPr>
        <w:t xml:space="preserve"> </w:t>
      </w:r>
      <w:r>
        <w:rPr>
          <w:sz w:val="22"/>
        </w:rPr>
        <w:t>usada</w:t>
      </w:r>
      <w:r>
        <w:rPr>
          <w:spacing w:val="-2"/>
          <w:sz w:val="22"/>
        </w:rPr>
        <w:t xml:space="preserve"> </w:t>
      </w:r>
      <w:r>
        <w:rPr>
          <w:sz w:val="22"/>
        </w:rPr>
        <w:t>para</w:t>
      </w:r>
      <w:r>
        <w:rPr>
          <w:spacing w:val="-2"/>
          <w:sz w:val="22"/>
        </w:rPr>
        <w:t xml:space="preserve"> </w:t>
      </w:r>
      <w:r>
        <w:rPr>
          <w:sz w:val="22"/>
        </w:rPr>
        <w:t>rastrear</w:t>
      </w:r>
      <w:r>
        <w:rPr>
          <w:spacing w:val="-2"/>
          <w:sz w:val="22"/>
        </w:rPr>
        <w:t xml:space="preserve"> </w:t>
      </w:r>
      <w:r>
        <w:rPr>
          <w:sz w:val="22"/>
        </w:rPr>
        <w:t>o</w:t>
      </w:r>
      <w:r>
        <w:rPr>
          <w:spacing w:val="-2"/>
          <w:sz w:val="22"/>
        </w:rPr>
        <w:t xml:space="preserve"> </w:t>
      </w:r>
      <w:r>
        <w:rPr>
          <w:sz w:val="22"/>
        </w:rPr>
        <w:t>tráfego</w:t>
      </w:r>
      <w:r>
        <w:rPr>
          <w:spacing w:val="-2"/>
          <w:sz w:val="22"/>
        </w:rPr>
        <w:t xml:space="preserve"> </w:t>
      </w:r>
      <w:r>
        <w:rPr>
          <w:sz w:val="22"/>
        </w:rPr>
        <w:t>da</w:t>
      </w:r>
      <w:r>
        <w:rPr>
          <w:spacing w:val="-2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em</w:t>
      </w:r>
      <w:r>
        <w:rPr>
          <w:spacing w:val="-2"/>
          <w:sz w:val="22"/>
        </w:rPr>
        <w:t xml:space="preserve"> </w:t>
      </w:r>
      <w:r>
        <w:rPr>
          <w:sz w:val="22"/>
        </w:rPr>
        <w:t>sistemas</w:t>
      </w:r>
      <w:r>
        <w:rPr>
          <w:spacing w:val="-2"/>
          <w:sz w:val="22"/>
        </w:rPr>
        <w:t xml:space="preserve"> corporativos.</w:t>
      </w:r>
    </w:p>
    <w:p w14:paraId="4310A6AD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É</w:t>
      </w:r>
      <w:r>
        <w:rPr>
          <w:spacing w:val="-3"/>
          <w:sz w:val="22"/>
        </w:rPr>
        <w:t xml:space="preserve"> </w:t>
      </w:r>
      <w:r>
        <w:rPr>
          <w:sz w:val="22"/>
        </w:rPr>
        <w:t>uma</w:t>
      </w:r>
      <w:r>
        <w:rPr>
          <w:spacing w:val="-2"/>
          <w:sz w:val="22"/>
        </w:rPr>
        <w:t xml:space="preserve"> </w:t>
      </w:r>
      <w:r>
        <w:rPr>
          <w:sz w:val="22"/>
        </w:rPr>
        <w:t>interface</w:t>
      </w:r>
      <w:r>
        <w:rPr>
          <w:spacing w:val="-3"/>
          <w:sz w:val="22"/>
        </w:rPr>
        <w:t xml:space="preserve"> </w:t>
      </w:r>
      <w:r>
        <w:rPr>
          <w:sz w:val="22"/>
        </w:rPr>
        <w:t>gráfica</w:t>
      </w:r>
      <w:r>
        <w:rPr>
          <w:spacing w:val="-2"/>
          <w:sz w:val="22"/>
        </w:rPr>
        <w:t xml:space="preserve"> </w:t>
      </w:r>
      <w:r>
        <w:rPr>
          <w:sz w:val="22"/>
        </w:rPr>
        <w:t>usada</w:t>
      </w:r>
      <w:r>
        <w:rPr>
          <w:spacing w:val="-3"/>
          <w:sz w:val="22"/>
        </w:rPr>
        <w:t xml:space="preserve"> </w:t>
      </w:r>
      <w:r>
        <w:rPr>
          <w:sz w:val="22"/>
        </w:rPr>
        <w:t>para</w:t>
      </w:r>
      <w:r>
        <w:rPr>
          <w:spacing w:val="-2"/>
          <w:sz w:val="22"/>
        </w:rPr>
        <w:t xml:space="preserve"> </w:t>
      </w:r>
      <w:r>
        <w:rPr>
          <w:sz w:val="22"/>
        </w:rPr>
        <w:t>projetar</w:t>
      </w:r>
      <w:r>
        <w:rPr>
          <w:spacing w:val="-3"/>
          <w:sz w:val="22"/>
        </w:rPr>
        <w:t xml:space="preserve"> </w:t>
      </w:r>
      <w:r>
        <w:rPr>
          <w:sz w:val="22"/>
        </w:rPr>
        <w:t>páginas</w:t>
      </w:r>
      <w:r>
        <w:rPr>
          <w:spacing w:val="-2"/>
          <w:sz w:val="22"/>
        </w:rPr>
        <w:t xml:space="preserve"> </w:t>
      </w:r>
      <w:r>
        <w:rPr>
          <w:sz w:val="22"/>
        </w:rPr>
        <w:t>da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web.</w:t>
      </w:r>
    </w:p>
    <w:p w14:paraId="706D162D">
      <w:pPr>
        <w:pStyle w:val="12"/>
        <w:numPr>
          <w:ilvl w:val="1"/>
          <w:numId w:val="3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</w:rPr>
      </w:pPr>
      <w:r>
        <w:rPr>
          <w:sz w:val="22"/>
        </w:rPr>
        <w:t>É</w:t>
      </w:r>
      <w:r>
        <w:rPr>
          <w:spacing w:val="-5"/>
          <w:sz w:val="22"/>
        </w:rPr>
        <w:t xml:space="preserve"> </w:t>
      </w:r>
      <w:r>
        <w:rPr>
          <w:sz w:val="22"/>
        </w:rPr>
        <w:t>uma</w:t>
      </w:r>
      <w:r>
        <w:rPr>
          <w:spacing w:val="-2"/>
          <w:sz w:val="22"/>
        </w:rPr>
        <w:t xml:space="preserve"> </w:t>
      </w:r>
      <w:r>
        <w:rPr>
          <w:sz w:val="22"/>
        </w:rPr>
        <w:t>API</w:t>
      </w:r>
      <w:r>
        <w:rPr>
          <w:spacing w:val="-2"/>
          <w:sz w:val="22"/>
        </w:rPr>
        <w:t xml:space="preserve"> </w:t>
      </w:r>
      <w:r>
        <w:rPr>
          <w:sz w:val="22"/>
        </w:rPr>
        <w:t>que</w:t>
      </w:r>
      <w:r>
        <w:rPr>
          <w:spacing w:val="-2"/>
          <w:sz w:val="22"/>
        </w:rPr>
        <w:t xml:space="preserve"> </w:t>
      </w:r>
      <w:r>
        <w:rPr>
          <w:sz w:val="22"/>
        </w:rPr>
        <w:t>permite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integração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diferentes</w:t>
      </w:r>
      <w:r>
        <w:rPr>
          <w:spacing w:val="-2"/>
          <w:sz w:val="22"/>
        </w:rPr>
        <w:t xml:space="preserve"> aplicativos.</w:t>
      </w:r>
    </w:p>
    <w:p w14:paraId="71F52156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  <w:highlight w:val="red"/>
        </w:rPr>
      </w:pPr>
      <w:r>
        <w:rPr>
          <w:sz w:val="22"/>
          <w:highlight w:val="red"/>
        </w:rPr>
        <w:t>É</w:t>
      </w:r>
      <w:r>
        <w:rPr>
          <w:spacing w:val="-5"/>
          <w:sz w:val="22"/>
          <w:highlight w:val="red"/>
        </w:rPr>
        <w:t xml:space="preserve"> </w:t>
      </w:r>
      <w:r>
        <w:rPr>
          <w:sz w:val="22"/>
          <w:highlight w:val="red"/>
        </w:rPr>
        <w:t>uma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URL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pública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fornecida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por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um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sistema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para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receber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notificações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automáticas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de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outro</w:t>
      </w:r>
      <w:r>
        <w:rPr>
          <w:spacing w:val="-2"/>
          <w:sz w:val="22"/>
          <w:highlight w:val="red"/>
        </w:rPr>
        <w:t xml:space="preserve"> sistema.</w:t>
      </w:r>
    </w:p>
    <w:p w14:paraId="0F3365AC">
      <w:pPr>
        <w:pStyle w:val="9"/>
        <w:spacing w:before="24"/>
      </w:pPr>
    </w:p>
    <w:p w14:paraId="50FBF9E3">
      <w:pPr>
        <w:pStyle w:val="12"/>
        <w:numPr>
          <w:ilvl w:val="0"/>
          <w:numId w:val="3"/>
        </w:numPr>
        <w:tabs>
          <w:tab w:val="left" w:pos="259"/>
        </w:tabs>
        <w:spacing w:before="1" w:after="0" w:line="240" w:lineRule="auto"/>
        <w:ind w:left="259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que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é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JSON?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sz w:val="22"/>
        </w:rPr>
        <w:t>(Nota: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0,2)</w:t>
      </w:r>
    </w:p>
    <w:p w14:paraId="08861917">
      <w:pPr>
        <w:pStyle w:val="9"/>
        <w:spacing w:before="23"/>
      </w:pPr>
    </w:p>
    <w:p w14:paraId="0DC3CB0A">
      <w:pPr>
        <w:pStyle w:val="12"/>
        <w:numPr>
          <w:ilvl w:val="1"/>
          <w:numId w:val="3"/>
        </w:numPr>
        <w:tabs>
          <w:tab w:val="left" w:pos="271"/>
        </w:tabs>
        <w:spacing w:before="1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Uma</w:t>
      </w:r>
      <w:r>
        <w:rPr>
          <w:spacing w:val="-3"/>
          <w:sz w:val="22"/>
        </w:rPr>
        <w:t xml:space="preserve"> </w:t>
      </w:r>
      <w:r>
        <w:rPr>
          <w:sz w:val="22"/>
        </w:rPr>
        <w:t>linguagem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programação.</w:t>
      </w:r>
    </w:p>
    <w:p w14:paraId="67F1F8AC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</w:t>
      </w:r>
      <w:r>
        <w:rPr>
          <w:spacing w:val="-3"/>
          <w:sz w:val="22"/>
        </w:rPr>
        <w:t xml:space="preserve"> </w:t>
      </w:r>
      <w:r>
        <w:rPr>
          <w:sz w:val="22"/>
        </w:rPr>
        <w:t>protocolo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comunicação</w:t>
      </w:r>
      <w:r>
        <w:rPr>
          <w:spacing w:val="-3"/>
          <w:sz w:val="22"/>
        </w:rPr>
        <w:t xml:space="preserve"> </w:t>
      </w:r>
      <w:r>
        <w:rPr>
          <w:sz w:val="22"/>
        </w:rPr>
        <w:t>entre</w:t>
      </w:r>
      <w:r>
        <w:rPr>
          <w:spacing w:val="-2"/>
          <w:sz w:val="22"/>
        </w:rPr>
        <w:t xml:space="preserve"> servidores.</w:t>
      </w:r>
    </w:p>
    <w:p w14:paraId="2CB4C393">
      <w:pPr>
        <w:pStyle w:val="12"/>
        <w:numPr>
          <w:ilvl w:val="1"/>
          <w:numId w:val="3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  <w:highlight w:val="red"/>
        </w:rPr>
      </w:pPr>
      <w:r>
        <w:rPr>
          <w:sz w:val="22"/>
          <w:highlight w:val="red"/>
        </w:rPr>
        <w:t>Um</w:t>
      </w:r>
      <w:r>
        <w:rPr>
          <w:spacing w:val="-5"/>
          <w:sz w:val="22"/>
          <w:highlight w:val="red"/>
        </w:rPr>
        <w:t xml:space="preserve"> </w:t>
      </w:r>
      <w:r>
        <w:rPr>
          <w:sz w:val="22"/>
          <w:highlight w:val="red"/>
        </w:rPr>
        <w:t>formato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de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dados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leve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e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de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fácil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leitura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usado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para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trocar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informações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entre</w:t>
      </w:r>
      <w:r>
        <w:rPr>
          <w:spacing w:val="-2"/>
          <w:sz w:val="22"/>
          <w:highlight w:val="red"/>
        </w:rPr>
        <w:t xml:space="preserve"> sistemas.</w:t>
      </w:r>
    </w:p>
    <w:p w14:paraId="0D5A2E5B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Um</w:t>
      </w:r>
      <w:r>
        <w:rPr>
          <w:spacing w:val="-5"/>
          <w:sz w:val="22"/>
        </w:rPr>
        <w:t xml:space="preserve"> </w:t>
      </w:r>
      <w:r>
        <w:rPr>
          <w:sz w:val="22"/>
        </w:rPr>
        <w:t>método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autenticação</w:t>
      </w:r>
      <w:r>
        <w:rPr>
          <w:spacing w:val="-3"/>
          <w:sz w:val="22"/>
        </w:rPr>
        <w:t xml:space="preserve"> </w:t>
      </w:r>
      <w:r>
        <w:rPr>
          <w:sz w:val="22"/>
        </w:rPr>
        <w:t>e</w:t>
      </w:r>
      <w:r>
        <w:rPr>
          <w:spacing w:val="-2"/>
          <w:sz w:val="22"/>
        </w:rPr>
        <w:t xml:space="preserve"> </w:t>
      </w:r>
      <w:r>
        <w:rPr>
          <w:sz w:val="22"/>
        </w:rPr>
        <w:t>autorização</w:t>
      </w:r>
      <w:r>
        <w:rPr>
          <w:spacing w:val="-3"/>
          <w:sz w:val="22"/>
        </w:rPr>
        <w:t xml:space="preserve"> </w:t>
      </w:r>
      <w:r>
        <w:rPr>
          <w:sz w:val="22"/>
        </w:rPr>
        <w:t>em</w:t>
      </w:r>
      <w:r>
        <w:rPr>
          <w:spacing w:val="-2"/>
          <w:sz w:val="22"/>
        </w:rPr>
        <w:t xml:space="preserve"> APIs.</w:t>
      </w:r>
    </w:p>
    <w:p w14:paraId="360C564D">
      <w:pPr>
        <w:pStyle w:val="9"/>
        <w:spacing w:before="24"/>
      </w:pPr>
    </w:p>
    <w:p w14:paraId="7B69CC9C">
      <w:pPr>
        <w:pStyle w:val="4"/>
        <w:numPr>
          <w:ilvl w:val="0"/>
          <w:numId w:val="3"/>
        </w:numPr>
        <w:tabs>
          <w:tab w:val="left" w:pos="259"/>
        </w:tabs>
        <w:spacing w:before="0" w:after="0" w:line="240" w:lineRule="auto"/>
        <w:ind w:left="259" w:right="0" w:hanging="244"/>
        <w:jc w:val="left"/>
        <w:rPr>
          <w:rFonts w:ascii="Arial MT" w:hAnsi="Arial MT"/>
          <w:b w:val="0"/>
        </w:rPr>
      </w:pPr>
      <w:r>
        <w:t>Qual</w:t>
      </w:r>
      <w:r>
        <w:rPr>
          <w:spacing w:val="-5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indica</w:t>
      </w:r>
      <w:r>
        <w:rPr>
          <w:spacing w:val="-2"/>
        </w:rPr>
        <w:t xml:space="preserve"> </w:t>
      </w:r>
      <w:r>
        <w:t>sucesso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solicitação?</w:t>
      </w:r>
      <w:r>
        <w:rPr>
          <w:spacing w:val="-3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34F9F8E3">
      <w:pPr>
        <w:pStyle w:val="9"/>
        <w:spacing w:before="24"/>
      </w:pPr>
    </w:p>
    <w:p w14:paraId="5815D398">
      <w:pPr>
        <w:pStyle w:val="12"/>
        <w:numPr>
          <w:ilvl w:val="1"/>
          <w:numId w:val="3"/>
        </w:numPr>
        <w:tabs>
          <w:tab w:val="left" w:pos="271"/>
        </w:tabs>
        <w:spacing w:before="0" w:after="0" w:line="240" w:lineRule="auto"/>
        <w:ind w:left="271" w:right="0" w:hanging="256"/>
        <w:jc w:val="left"/>
        <w:rPr>
          <w:sz w:val="22"/>
          <w:highlight w:val="red"/>
        </w:rPr>
      </w:pPr>
      <w:r>
        <w:rPr>
          <w:sz w:val="22"/>
          <w:highlight w:val="red"/>
        </w:rPr>
        <w:t>200</w:t>
      </w:r>
      <w:r>
        <w:rPr>
          <w:spacing w:val="-2"/>
          <w:sz w:val="22"/>
          <w:highlight w:val="red"/>
        </w:rPr>
        <w:t xml:space="preserve"> </w:t>
      </w:r>
      <w:r>
        <w:rPr>
          <w:spacing w:val="-5"/>
          <w:sz w:val="22"/>
          <w:highlight w:val="red"/>
        </w:rPr>
        <w:t>OK.</w:t>
      </w:r>
    </w:p>
    <w:p w14:paraId="07FBA382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404</w:t>
      </w:r>
      <w:r>
        <w:rPr>
          <w:spacing w:val="-2"/>
          <w:sz w:val="22"/>
        </w:rPr>
        <w:t xml:space="preserve"> </w:t>
      </w:r>
      <w:r>
        <w:rPr>
          <w:sz w:val="22"/>
        </w:rPr>
        <w:t>Not</w:t>
      </w:r>
      <w:r>
        <w:rPr>
          <w:spacing w:val="-2"/>
          <w:sz w:val="22"/>
        </w:rPr>
        <w:t xml:space="preserve"> Found.</w:t>
      </w:r>
    </w:p>
    <w:p w14:paraId="1470E27F">
      <w:pPr>
        <w:pStyle w:val="12"/>
        <w:numPr>
          <w:ilvl w:val="1"/>
          <w:numId w:val="3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</w:rPr>
      </w:pPr>
      <w:r>
        <w:rPr>
          <w:sz w:val="22"/>
        </w:rPr>
        <w:t>500</w:t>
      </w:r>
      <w:r>
        <w:rPr>
          <w:spacing w:val="-3"/>
          <w:sz w:val="22"/>
        </w:rPr>
        <w:t xml:space="preserve"> </w:t>
      </w:r>
      <w:r>
        <w:rPr>
          <w:sz w:val="22"/>
        </w:rPr>
        <w:t>Internal</w:t>
      </w:r>
      <w:r>
        <w:rPr>
          <w:spacing w:val="-3"/>
          <w:sz w:val="22"/>
        </w:rPr>
        <w:t xml:space="preserve"> </w:t>
      </w:r>
      <w:r>
        <w:rPr>
          <w:sz w:val="22"/>
        </w:rPr>
        <w:t>Server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Error.</w:t>
      </w:r>
    </w:p>
    <w:p w14:paraId="0BFA0502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302</w:t>
      </w:r>
      <w:r>
        <w:rPr>
          <w:spacing w:val="-2"/>
          <w:sz w:val="22"/>
        </w:rPr>
        <w:t xml:space="preserve"> Found.</w:t>
      </w:r>
    </w:p>
    <w:p w14:paraId="1E8107D5">
      <w:pPr>
        <w:pStyle w:val="9"/>
        <w:spacing w:before="24"/>
      </w:pPr>
    </w:p>
    <w:p w14:paraId="0420310D">
      <w:pPr>
        <w:pStyle w:val="12"/>
        <w:numPr>
          <w:ilvl w:val="0"/>
          <w:numId w:val="3"/>
        </w:numPr>
        <w:tabs>
          <w:tab w:val="left" w:pos="259"/>
        </w:tabs>
        <w:spacing w:before="0" w:after="0" w:line="240" w:lineRule="auto"/>
        <w:ind w:left="259" w:right="0" w:hanging="244"/>
        <w:jc w:val="left"/>
        <w:rPr>
          <w:sz w:val="22"/>
        </w:rPr>
      </w:pP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que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são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headers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HTTP?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sz w:val="22"/>
        </w:rPr>
        <w:t>(Nota: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0,2)</w:t>
      </w:r>
    </w:p>
    <w:p w14:paraId="28C4DB0E">
      <w:pPr>
        <w:pStyle w:val="9"/>
        <w:spacing w:before="24"/>
      </w:pPr>
    </w:p>
    <w:p w14:paraId="587085C6">
      <w:pPr>
        <w:pStyle w:val="12"/>
        <w:numPr>
          <w:ilvl w:val="1"/>
          <w:numId w:val="3"/>
        </w:numPr>
        <w:tabs>
          <w:tab w:val="left" w:pos="271"/>
        </w:tabs>
        <w:spacing w:before="0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Conteúdo</w:t>
      </w:r>
      <w:r>
        <w:rPr>
          <w:spacing w:val="-4"/>
          <w:sz w:val="22"/>
        </w:rPr>
        <w:t xml:space="preserve"> </w:t>
      </w:r>
      <w:r>
        <w:rPr>
          <w:sz w:val="22"/>
        </w:rPr>
        <w:t>HTML</w:t>
      </w:r>
      <w:r>
        <w:rPr>
          <w:spacing w:val="-4"/>
          <w:sz w:val="22"/>
        </w:rPr>
        <w:t xml:space="preserve"> </w:t>
      </w:r>
      <w:r>
        <w:rPr>
          <w:sz w:val="22"/>
        </w:rPr>
        <w:t>dos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sites.</w:t>
      </w:r>
    </w:p>
    <w:p w14:paraId="61A847D8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  <w:highlight w:val="red"/>
        </w:rPr>
      </w:pPr>
      <w:r>
        <w:rPr>
          <w:sz w:val="22"/>
          <w:highlight w:val="red"/>
        </w:rPr>
        <w:t>Informações</w:t>
      </w:r>
      <w:r>
        <w:rPr>
          <w:spacing w:val="-5"/>
          <w:sz w:val="22"/>
          <w:highlight w:val="red"/>
        </w:rPr>
        <w:t xml:space="preserve"> </w:t>
      </w:r>
      <w:r>
        <w:rPr>
          <w:sz w:val="22"/>
          <w:highlight w:val="red"/>
        </w:rPr>
        <w:t>adicionais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enviadas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pelo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cliente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e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servidor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em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uma</w:t>
      </w:r>
      <w:r>
        <w:rPr>
          <w:spacing w:val="-2"/>
          <w:sz w:val="22"/>
          <w:highlight w:val="red"/>
        </w:rPr>
        <w:t xml:space="preserve"> </w:t>
      </w:r>
      <w:r>
        <w:rPr>
          <w:sz w:val="22"/>
          <w:highlight w:val="red"/>
        </w:rPr>
        <w:t>solicitação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ou</w:t>
      </w:r>
      <w:r>
        <w:rPr>
          <w:spacing w:val="-3"/>
          <w:sz w:val="22"/>
          <w:highlight w:val="red"/>
        </w:rPr>
        <w:t xml:space="preserve"> </w:t>
      </w:r>
      <w:r>
        <w:rPr>
          <w:sz w:val="22"/>
          <w:highlight w:val="red"/>
        </w:rPr>
        <w:t>resposta</w:t>
      </w:r>
      <w:r>
        <w:rPr>
          <w:spacing w:val="-2"/>
          <w:sz w:val="22"/>
          <w:highlight w:val="red"/>
        </w:rPr>
        <w:t xml:space="preserve"> HTTP.</w:t>
      </w:r>
    </w:p>
    <w:p w14:paraId="7D4C1E23">
      <w:pPr>
        <w:pStyle w:val="12"/>
        <w:numPr>
          <w:ilvl w:val="1"/>
          <w:numId w:val="3"/>
        </w:numPr>
        <w:tabs>
          <w:tab w:val="left" w:pos="260"/>
        </w:tabs>
        <w:spacing w:before="12" w:after="0" w:line="240" w:lineRule="auto"/>
        <w:ind w:left="260" w:right="0" w:hanging="245"/>
        <w:jc w:val="left"/>
        <w:rPr>
          <w:sz w:val="22"/>
        </w:rPr>
      </w:pPr>
      <w:r>
        <w:rPr>
          <w:sz w:val="22"/>
        </w:rPr>
        <w:t>Arquivos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configuração</w:t>
      </w:r>
      <w:r>
        <w:rPr>
          <w:spacing w:val="-3"/>
          <w:sz w:val="22"/>
        </w:rPr>
        <w:t xml:space="preserve"> </w:t>
      </w:r>
      <w:r>
        <w:rPr>
          <w:sz w:val="22"/>
        </w:rPr>
        <w:t>do</w:t>
      </w:r>
      <w:r>
        <w:rPr>
          <w:spacing w:val="-3"/>
          <w:sz w:val="22"/>
        </w:rPr>
        <w:t xml:space="preserve"> </w:t>
      </w:r>
      <w:r>
        <w:rPr>
          <w:sz w:val="22"/>
        </w:rPr>
        <w:t>servidor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web.</w:t>
      </w:r>
    </w:p>
    <w:p w14:paraId="3117D77C">
      <w:pPr>
        <w:pStyle w:val="12"/>
        <w:numPr>
          <w:ilvl w:val="1"/>
          <w:numId w:val="3"/>
        </w:numPr>
        <w:tabs>
          <w:tab w:val="left" w:pos="271"/>
        </w:tabs>
        <w:spacing w:before="12" w:after="0" w:line="240" w:lineRule="auto"/>
        <w:ind w:left="271" w:right="0" w:hanging="256"/>
        <w:jc w:val="left"/>
        <w:rPr>
          <w:sz w:val="22"/>
        </w:rPr>
      </w:pPr>
      <w:r>
        <w:rPr>
          <w:sz w:val="22"/>
        </w:rPr>
        <w:t>Nomes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domínio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registrados.</w:t>
      </w:r>
    </w:p>
    <w:p w14:paraId="1461974E">
      <w:pPr>
        <w:pStyle w:val="9"/>
        <w:spacing w:before="40"/>
      </w:pPr>
    </w:p>
    <w:p w14:paraId="250D6D1D">
      <w:pPr>
        <w:pStyle w:val="4"/>
        <w:numPr>
          <w:ilvl w:val="0"/>
          <w:numId w:val="3"/>
        </w:numPr>
        <w:tabs>
          <w:tab w:val="left" w:pos="244"/>
        </w:tabs>
        <w:spacing w:before="0" w:after="0" w:line="240" w:lineRule="auto"/>
        <w:ind w:left="244" w:right="0" w:hanging="244"/>
        <w:jc w:val="left"/>
        <w:rPr>
          <w:rFonts w:ascii="Arial MT" w:hAnsi="Arial MT"/>
          <w:b w:val="0"/>
        </w:rPr>
      </w:pPr>
      <w:r>
        <w:t>Quais</w:t>
      </w:r>
      <w:r>
        <w:rPr>
          <w:spacing w:val="-5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delimitadores</w:t>
      </w:r>
      <w:r>
        <w:rPr>
          <w:spacing w:val="-3"/>
        </w:rPr>
        <w:t xml:space="preserve"> </w:t>
      </w:r>
      <w:r>
        <w:t>usados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marcar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XML?</w:t>
      </w:r>
      <w:r>
        <w:rPr>
          <w:spacing w:val="-3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3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05BDC44A">
      <w:pPr>
        <w:pStyle w:val="9"/>
        <w:spacing w:before="78"/>
      </w:pPr>
    </w:p>
    <w:p w14:paraId="6342ABB6">
      <w:pPr>
        <w:pStyle w:val="12"/>
        <w:numPr>
          <w:ilvl w:val="1"/>
          <w:numId w:val="3"/>
        </w:numPr>
        <w:tabs>
          <w:tab w:val="left" w:pos="256"/>
        </w:tabs>
        <w:spacing w:before="0" w:after="0" w:line="240" w:lineRule="auto"/>
        <w:ind w:left="256" w:right="0" w:hanging="256"/>
        <w:jc w:val="left"/>
        <w:rPr>
          <w:sz w:val="22"/>
        </w:rPr>
      </w:pPr>
      <w:r>
        <w:rPr>
          <w:sz w:val="22"/>
        </w:rPr>
        <w:t xml:space="preserve">[ </w:t>
      </w:r>
      <w:r>
        <w:rPr>
          <w:spacing w:val="-10"/>
          <w:sz w:val="22"/>
        </w:rPr>
        <w:t>]</w:t>
      </w:r>
    </w:p>
    <w:p w14:paraId="53745AAD">
      <w:pPr>
        <w:pStyle w:val="12"/>
        <w:numPr>
          <w:ilvl w:val="1"/>
          <w:numId w:val="3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</w:rPr>
      </w:pPr>
      <w:r>
        <w:rPr>
          <w:sz w:val="22"/>
        </w:rPr>
        <w:t xml:space="preserve">{ </w:t>
      </w:r>
      <w:r>
        <w:rPr>
          <w:spacing w:val="-10"/>
          <w:sz w:val="22"/>
        </w:rPr>
        <w:t>}</w:t>
      </w:r>
    </w:p>
    <w:p w14:paraId="32445F79">
      <w:pPr>
        <w:pStyle w:val="12"/>
        <w:numPr>
          <w:ilvl w:val="1"/>
          <w:numId w:val="3"/>
        </w:numPr>
        <w:tabs>
          <w:tab w:val="left" w:pos="245"/>
        </w:tabs>
        <w:spacing w:before="39" w:after="0" w:line="240" w:lineRule="auto"/>
        <w:ind w:left="245" w:right="0" w:hanging="245"/>
        <w:jc w:val="left"/>
        <w:rPr>
          <w:sz w:val="22"/>
        </w:rPr>
      </w:pPr>
      <w:r>
        <w:rPr>
          <w:sz w:val="22"/>
        </w:rPr>
        <w:t xml:space="preserve">( </w:t>
      </w:r>
      <w:r>
        <w:rPr>
          <w:spacing w:val="-10"/>
          <w:sz w:val="22"/>
        </w:rPr>
        <w:t>)</w:t>
      </w:r>
    </w:p>
    <w:p w14:paraId="6A31597B">
      <w:pPr>
        <w:pStyle w:val="12"/>
        <w:numPr>
          <w:ilvl w:val="1"/>
          <w:numId w:val="3"/>
        </w:numPr>
        <w:tabs>
          <w:tab w:val="left" w:pos="256"/>
        </w:tabs>
        <w:spacing w:before="39" w:after="0" w:line="240" w:lineRule="auto"/>
        <w:ind w:left="256" w:right="0" w:hanging="256"/>
        <w:jc w:val="left"/>
        <w:rPr>
          <w:sz w:val="22"/>
          <w:highlight w:val="red"/>
        </w:rPr>
      </w:pPr>
      <w:r>
        <w:rPr>
          <w:sz w:val="22"/>
          <w:highlight w:val="red"/>
        </w:rPr>
        <w:t xml:space="preserve">&lt; </w:t>
      </w:r>
      <w:r>
        <w:rPr>
          <w:spacing w:val="-10"/>
          <w:sz w:val="22"/>
          <w:highlight w:val="red"/>
        </w:rPr>
        <w:t>&gt;</w:t>
      </w:r>
    </w:p>
    <w:p w14:paraId="3AF4FD02">
      <w:pPr>
        <w:pStyle w:val="12"/>
        <w:spacing w:after="0" w:line="240" w:lineRule="auto"/>
        <w:jc w:val="left"/>
        <w:rPr>
          <w:sz w:val="22"/>
        </w:rPr>
        <w:sectPr>
          <w:pgSz w:w="12240" w:h="15840"/>
          <w:pgMar w:top="1820" w:right="360" w:bottom="980" w:left="720" w:header="1079" w:footer="792" w:gutter="0"/>
          <w:cols w:space="720" w:num="1"/>
        </w:sectPr>
      </w:pPr>
    </w:p>
    <w:p w14:paraId="4B8807CE">
      <w:pPr>
        <w:pStyle w:val="4"/>
        <w:numPr>
          <w:ilvl w:val="0"/>
          <w:numId w:val="3"/>
        </w:numPr>
        <w:tabs>
          <w:tab w:val="left" w:pos="366"/>
        </w:tabs>
        <w:spacing w:before="88" w:after="0" w:line="240" w:lineRule="auto"/>
        <w:ind w:left="366" w:right="0" w:hanging="366"/>
        <w:jc w:val="left"/>
        <w:rPr>
          <w:rFonts w:ascii="Arial MT" w:hAnsi="Arial MT"/>
          <w:b w:val="0"/>
        </w:rPr>
      </w:pPr>
      <w:r>
        <w:t>Qual</w:t>
      </w:r>
      <w:r>
        <w:rPr>
          <w:spacing w:val="-6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diferença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integração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síncrona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assíncrona?</w:t>
      </w:r>
      <w:r>
        <w:rPr>
          <w:spacing w:val="-3"/>
        </w:rPr>
        <w:t xml:space="preserve"> </w:t>
      </w:r>
      <w:r>
        <w:rPr>
          <w:rFonts w:ascii="Arial MT" w:hAnsi="Arial MT"/>
          <w:b w:val="0"/>
        </w:rPr>
        <w:t>(Nota:</w:t>
      </w:r>
      <w:r>
        <w:rPr>
          <w:rFonts w:ascii="Arial MT" w:hAnsi="Arial MT"/>
          <w:b w:val="0"/>
          <w:spacing w:val="-3"/>
        </w:rPr>
        <w:t xml:space="preserve"> </w:t>
      </w:r>
      <w:r>
        <w:rPr>
          <w:rFonts w:ascii="Arial MT" w:hAnsi="Arial MT"/>
          <w:b w:val="0"/>
          <w:spacing w:val="-4"/>
        </w:rPr>
        <w:t>0,2)</w:t>
      </w:r>
    </w:p>
    <w:p w14:paraId="7007A34B">
      <w:pPr>
        <w:pStyle w:val="9"/>
        <w:spacing w:before="77"/>
      </w:pPr>
    </w:p>
    <w:p w14:paraId="448A9B6F">
      <w:pPr>
        <w:pStyle w:val="12"/>
        <w:numPr>
          <w:ilvl w:val="1"/>
          <w:numId w:val="3"/>
        </w:numPr>
        <w:tabs>
          <w:tab w:val="left" w:pos="256"/>
        </w:tabs>
        <w:spacing w:before="1" w:after="0" w:line="276" w:lineRule="auto"/>
        <w:ind w:left="0" w:right="702" w:firstLine="0"/>
        <w:jc w:val="left"/>
        <w:rPr>
          <w:sz w:val="22"/>
          <w:highlight w:val="red"/>
        </w:rPr>
      </w:pPr>
      <w:r>
        <w:rPr>
          <w:sz w:val="22"/>
          <w:highlight w:val="red"/>
        </w:rPr>
        <w:t>Na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síncrona,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a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comunicação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ocorre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em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tempo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real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com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respostas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imediatas,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enquanto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na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assíncrona,</w:t>
      </w:r>
      <w:r>
        <w:rPr>
          <w:spacing w:val="-1"/>
          <w:sz w:val="22"/>
          <w:highlight w:val="red"/>
        </w:rPr>
        <w:t xml:space="preserve"> </w:t>
      </w:r>
      <w:r>
        <w:rPr>
          <w:sz w:val="22"/>
          <w:highlight w:val="red"/>
        </w:rPr>
        <w:t>a resposta pode ser recebida em um momento posterior.</w:t>
      </w:r>
    </w:p>
    <w:p w14:paraId="27ABD0BD">
      <w:pPr>
        <w:pStyle w:val="12"/>
        <w:numPr>
          <w:ilvl w:val="1"/>
          <w:numId w:val="3"/>
        </w:numPr>
        <w:tabs>
          <w:tab w:val="left" w:pos="256"/>
        </w:tabs>
        <w:spacing w:before="2" w:after="0" w:line="276" w:lineRule="auto"/>
        <w:ind w:left="0" w:right="469" w:firstLine="0"/>
        <w:jc w:val="left"/>
        <w:rPr>
          <w:sz w:val="22"/>
        </w:rPr>
      </w:pPr>
      <w:r>
        <w:rPr>
          <w:sz w:val="22"/>
        </w:rPr>
        <w:t>A integração síncrona só pode ocorrer entre sistemas da mesma empresa, enquanto a assíncrona permite a comunicação entre empresas diferentes.</w:t>
      </w:r>
    </w:p>
    <w:p w14:paraId="0085BA01">
      <w:pPr>
        <w:pStyle w:val="12"/>
        <w:numPr>
          <w:ilvl w:val="1"/>
          <w:numId w:val="3"/>
        </w:numPr>
        <w:tabs>
          <w:tab w:val="left" w:pos="245"/>
        </w:tabs>
        <w:spacing w:before="2" w:after="0" w:line="276" w:lineRule="auto"/>
        <w:ind w:left="0" w:right="714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integração</w:t>
      </w:r>
      <w:r>
        <w:rPr>
          <w:spacing w:val="-1"/>
          <w:sz w:val="22"/>
        </w:rPr>
        <w:t xml:space="preserve"> </w:t>
      </w:r>
      <w:r>
        <w:rPr>
          <w:sz w:val="22"/>
        </w:rPr>
        <w:t>síncrona</w:t>
      </w:r>
      <w:r>
        <w:rPr>
          <w:spacing w:val="-1"/>
          <w:sz w:val="22"/>
        </w:rPr>
        <w:t xml:space="preserve"> </w:t>
      </w:r>
      <w:r>
        <w:rPr>
          <w:sz w:val="22"/>
        </w:rPr>
        <w:t>ocorre</w:t>
      </w:r>
      <w:r>
        <w:rPr>
          <w:spacing w:val="-1"/>
          <w:sz w:val="22"/>
        </w:rPr>
        <w:t xml:space="preserve"> </w:t>
      </w:r>
      <w:r>
        <w:rPr>
          <w:sz w:val="22"/>
        </w:rPr>
        <w:t>apenas</w:t>
      </w:r>
      <w:r>
        <w:rPr>
          <w:spacing w:val="-1"/>
          <w:sz w:val="22"/>
        </w:rPr>
        <w:t xml:space="preserve"> </w:t>
      </w:r>
      <w:r>
        <w:rPr>
          <w:sz w:val="22"/>
        </w:rPr>
        <w:t>em</w:t>
      </w:r>
      <w:r>
        <w:rPr>
          <w:spacing w:val="-1"/>
          <w:sz w:val="22"/>
        </w:rPr>
        <w:t xml:space="preserve"> </w:t>
      </w:r>
      <w:r>
        <w:rPr>
          <w:sz w:val="22"/>
        </w:rPr>
        <w:t>situações</w:t>
      </w:r>
      <w:r>
        <w:rPr>
          <w:spacing w:val="-1"/>
          <w:sz w:val="22"/>
        </w:rPr>
        <w:t xml:space="preserve"> </w:t>
      </w:r>
      <w:r>
        <w:rPr>
          <w:sz w:val="22"/>
        </w:rPr>
        <w:t>de</w:t>
      </w:r>
      <w:r>
        <w:rPr>
          <w:spacing w:val="-1"/>
          <w:sz w:val="22"/>
        </w:rPr>
        <w:t xml:space="preserve"> </w:t>
      </w:r>
      <w:r>
        <w:rPr>
          <w:sz w:val="22"/>
        </w:rPr>
        <w:t>migração</w:t>
      </w:r>
      <w:r>
        <w:rPr>
          <w:spacing w:val="-1"/>
          <w:sz w:val="22"/>
        </w:rPr>
        <w:t xml:space="preserve"> </w:t>
      </w:r>
      <w:r>
        <w:rPr>
          <w:sz w:val="22"/>
        </w:rPr>
        <w:t>de</w:t>
      </w:r>
      <w:r>
        <w:rPr>
          <w:spacing w:val="-1"/>
          <w:sz w:val="22"/>
        </w:rPr>
        <w:t xml:space="preserve"> </w:t>
      </w:r>
      <w:r>
        <w:rPr>
          <w:sz w:val="22"/>
        </w:rPr>
        <w:t>servidores,</w:t>
      </w:r>
      <w:r>
        <w:rPr>
          <w:spacing w:val="-1"/>
          <w:sz w:val="22"/>
        </w:rPr>
        <w:t xml:space="preserve"> </w:t>
      </w:r>
      <w:r>
        <w:rPr>
          <w:sz w:val="22"/>
        </w:rPr>
        <w:t>enquanto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assíncrona</w:t>
      </w:r>
      <w:r>
        <w:rPr>
          <w:spacing w:val="-1"/>
          <w:sz w:val="22"/>
        </w:rPr>
        <w:t xml:space="preserve"> </w:t>
      </w:r>
      <w:r>
        <w:rPr>
          <w:sz w:val="22"/>
        </w:rPr>
        <w:t>é utilizada em situações de integração de dados.</w:t>
      </w:r>
    </w:p>
    <w:p w14:paraId="59A37200">
      <w:pPr>
        <w:pStyle w:val="12"/>
        <w:numPr>
          <w:ilvl w:val="1"/>
          <w:numId w:val="3"/>
        </w:numPr>
        <w:tabs>
          <w:tab w:val="left" w:pos="256"/>
        </w:tabs>
        <w:spacing w:before="2" w:after="0" w:line="240" w:lineRule="auto"/>
        <w:ind w:left="256" w:right="0" w:hanging="256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integração</w:t>
      </w:r>
      <w:r>
        <w:rPr>
          <w:spacing w:val="-2"/>
          <w:sz w:val="22"/>
        </w:rPr>
        <w:t xml:space="preserve"> </w:t>
      </w:r>
      <w:r>
        <w:rPr>
          <w:sz w:val="22"/>
        </w:rPr>
        <w:t>síncrona</w:t>
      </w:r>
      <w:r>
        <w:rPr>
          <w:spacing w:val="-2"/>
          <w:sz w:val="22"/>
        </w:rPr>
        <w:t xml:space="preserve"> </w:t>
      </w:r>
      <w:r>
        <w:rPr>
          <w:sz w:val="22"/>
        </w:rPr>
        <w:t>é</w:t>
      </w:r>
      <w:r>
        <w:rPr>
          <w:spacing w:val="-1"/>
          <w:sz w:val="22"/>
        </w:rPr>
        <w:t xml:space="preserve"> </w:t>
      </w:r>
      <w:r>
        <w:rPr>
          <w:sz w:val="22"/>
        </w:rPr>
        <w:t>mais</w:t>
      </w:r>
      <w:r>
        <w:rPr>
          <w:spacing w:val="-2"/>
          <w:sz w:val="22"/>
        </w:rPr>
        <w:t xml:space="preserve"> </w:t>
      </w:r>
      <w:r>
        <w:rPr>
          <w:sz w:val="22"/>
        </w:rPr>
        <w:t>rápida</w:t>
      </w:r>
      <w:r>
        <w:rPr>
          <w:spacing w:val="-2"/>
          <w:sz w:val="22"/>
        </w:rPr>
        <w:t xml:space="preserve"> </w:t>
      </w:r>
      <w:r>
        <w:rPr>
          <w:sz w:val="22"/>
        </w:rPr>
        <w:t>e</w:t>
      </w:r>
      <w:r>
        <w:rPr>
          <w:spacing w:val="-2"/>
          <w:sz w:val="22"/>
        </w:rPr>
        <w:t xml:space="preserve"> </w:t>
      </w:r>
      <w:r>
        <w:rPr>
          <w:sz w:val="22"/>
        </w:rPr>
        <w:t>eficiente</w:t>
      </w:r>
      <w:r>
        <w:rPr>
          <w:spacing w:val="-1"/>
          <w:sz w:val="22"/>
        </w:rPr>
        <w:t xml:space="preserve"> </w:t>
      </w:r>
      <w:r>
        <w:rPr>
          <w:sz w:val="22"/>
        </w:rPr>
        <w:t>do</w:t>
      </w:r>
      <w:r>
        <w:rPr>
          <w:spacing w:val="-2"/>
          <w:sz w:val="22"/>
        </w:rPr>
        <w:t xml:space="preserve"> </w:t>
      </w:r>
      <w:r>
        <w:rPr>
          <w:sz w:val="22"/>
        </w:rPr>
        <w:t>que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assíncrona.</w:t>
      </w:r>
    </w:p>
    <w:p w14:paraId="1EBF1603">
      <w:pPr>
        <w:pStyle w:val="9"/>
        <w:spacing w:before="185"/>
      </w:pPr>
      <w:bookmarkStart w:id="8" w:name="_GoBack"/>
      <w:bookmarkEnd w:id="8"/>
    </w:p>
    <w:p w14:paraId="38EE53EC">
      <w:pPr>
        <w:pStyle w:val="3"/>
      </w:pPr>
      <w:bookmarkStart w:id="7" w:name="Desafio "/>
      <w:bookmarkEnd w:id="7"/>
      <w:r>
        <w:rPr>
          <w:spacing w:val="-2"/>
        </w:rPr>
        <w:t>Desafio</w:t>
      </w:r>
    </w:p>
    <w:p w14:paraId="5E8095CC">
      <w:pPr>
        <w:pStyle w:val="9"/>
        <w:spacing w:before="311"/>
        <w:rPr>
          <w:sz w:val="40"/>
        </w:rPr>
      </w:pPr>
    </w:p>
    <w:p w14:paraId="6B6614B0">
      <w:pPr>
        <w:pStyle w:val="9"/>
      </w:pPr>
      <w:r>
        <w:t>Deverá</w:t>
      </w:r>
      <w:r>
        <w:rPr>
          <w:spacing w:val="-7"/>
        </w:rPr>
        <w:t xml:space="preserve"> </w:t>
      </w:r>
      <w:r>
        <w:t>desenvolver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usando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javascript.</w:t>
      </w:r>
    </w:p>
    <w:p w14:paraId="11513AE9">
      <w:pPr>
        <w:pStyle w:val="9"/>
        <w:spacing w:before="76"/>
      </w:pPr>
    </w:p>
    <w:p w14:paraId="4A65EF58">
      <w:pPr>
        <w:pStyle w:val="9"/>
        <w:spacing w:line="276" w:lineRule="auto"/>
        <w:ind w:right="381"/>
      </w:pPr>
      <w:r>
        <w:t>Seu</w:t>
      </w:r>
      <w:r>
        <w:rPr>
          <w:spacing w:val="-3"/>
        </w:rPr>
        <w:t xml:space="preserve"> </w:t>
      </w:r>
      <w:r>
        <w:t>desafio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simples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gerenciar os</w:t>
      </w:r>
      <w:r>
        <w:rPr>
          <w:spacing w:val="-3"/>
        </w:rPr>
        <w:t xml:space="preserve"> </w:t>
      </w:r>
      <w:r>
        <w:t>pedidos.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permitir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criação,</w:t>
      </w:r>
      <w:r>
        <w:rPr>
          <w:spacing w:val="-3"/>
        </w:rPr>
        <w:t xml:space="preserve"> </w:t>
      </w:r>
      <w:r>
        <w:t>leitura, atualização e exclusão de pedidos.</w:t>
      </w:r>
    </w:p>
    <w:p w14:paraId="73CE2E89">
      <w:pPr>
        <w:pStyle w:val="9"/>
        <w:spacing w:before="38"/>
      </w:pPr>
    </w:p>
    <w:p w14:paraId="1EF3F750">
      <w:pPr>
        <w:pStyle w:val="9"/>
      </w:pPr>
      <w:r>
        <w:t>Criar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seguintes</w:t>
      </w:r>
      <w:r>
        <w:rPr>
          <w:spacing w:val="-5"/>
        </w:rPr>
        <w:t xml:space="preserve"> </w:t>
      </w:r>
      <w:r>
        <w:rPr>
          <w:spacing w:val="-2"/>
        </w:rPr>
        <w:t>operações:</w:t>
      </w:r>
    </w:p>
    <w:p w14:paraId="51D22E73">
      <w:pPr>
        <w:pStyle w:val="9"/>
        <w:spacing w:before="76"/>
      </w:pPr>
    </w:p>
    <w:p w14:paraId="7825E9DE">
      <w:pPr>
        <w:pStyle w:val="12"/>
        <w:numPr>
          <w:ilvl w:val="2"/>
          <w:numId w:val="3"/>
        </w:numPr>
        <w:tabs>
          <w:tab w:val="left" w:pos="720"/>
        </w:tabs>
        <w:spacing w:before="0" w:after="0" w:line="276" w:lineRule="auto"/>
        <w:ind w:left="720" w:right="6918" w:hanging="360"/>
        <w:jc w:val="left"/>
        <w:rPr>
          <w:sz w:val="22"/>
        </w:rPr>
      </w:pPr>
      <w:r>
        <w:rPr>
          <w:sz w:val="22"/>
        </w:rPr>
        <w:t>Criar</w:t>
      </w:r>
      <w:r>
        <w:rPr>
          <w:spacing w:val="-10"/>
          <w:sz w:val="22"/>
        </w:rPr>
        <w:t xml:space="preserve"> </w:t>
      </w:r>
      <w:r>
        <w:rPr>
          <w:sz w:val="22"/>
        </w:rPr>
        <w:t>um</w:t>
      </w:r>
      <w:r>
        <w:rPr>
          <w:spacing w:val="-10"/>
          <w:sz w:val="22"/>
        </w:rPr>
        <w:t xml:space="preserve"> </w:t>
      </w:r>
      <w:r>
        <w:rPr>
          <w:sz w:val="22"/>
        </w:rPr>
        <w:t>novo</w:t>
      </w:r>
      <w:r>
        <w:rPr>
          <w:spacing w:val="-10"/>
          <w:sz w:val="22"/>
        </w:rPr>
        <w:t xml:space="preserve"> </w:t>
      </w:r>
      <w:r>
        <w:rPr>
          <w:sz w:val="22"/>
        </w:rPr>
        <w:t>pedido.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(Obrigatório). URL: </w:t>
      </w:r>
      <w:r>
        <w:fldChar w:fldCharType="begin"/>
      </w:r>
      <w:r>
        <w:instrText xml:space="preserve"> HYPERLINK "http://localhost:3000/order/v10089016vdb" \h </w:instrText>
      </w:r>
      <w:r>
        <w:fldChar w:fldCharType="separate"/>
      </w:r>
      <w:r>
        <w:rPr>
          <w:sz w:val="22"/>
        </w:rPr>
        <w:t>http://localhost:3000/order</w:t>
      </w:r>
      <w:r>
        <w:rPr>
          <w:sz w:val="22"/>
        </w:rPr>
        <w:fldChar w:fldCharType="end"/>
      </w:r>
    </w:p>
    <w:p w14:paraId="6E4990CF">
      <w:pPr>
        <w:pStyle w:val="9"/>
        <w:spacing w:before="38"/>
      </w:pPr>
    </w:p>
    <w:p w14:paraId="72A3D964">
      <w:pPr>
        <w:pStyle w:val="12"/>
        <w:numPr>
          <w:ilvl w:val="2"/>
          <w:numId w:val="3"/>
        </w:numPr>
        <w:tabs>
          <w:tab w:val="left" w:pos="719"/>
          <w:tab w:val="left" w:pos="732"/>
        </w:tabs>
        <w:spacing w:before="0" w:after="0" w:line="276" w:lineRule="auto"/>
        <w:ind w:left="732" w:right="1272" w:hanging="373"/>
        <w:jc w:val="left"/>
        <w:rPr>
          <w:sz w:val="22"/>
        </w:rPr>
      </w:pPr>
      <w:r>
        <w:rPr>
          <w:sz w:val="22"/>
        </w:rPr>
        <w:t>Obter</w:t>
      </w:r>
      <w:r>
        <w:rPr>
          <w:spacing w:val="-4"/>
          <w:sz w:val="22"/>
        </w:rPr>
        <w:t xml:space="preserve"> </w:t>
      </w:r>
      <w:r>
        <w:rPr>
          <w:sz w:val="22"/>
        </w:rPr>
        <w:t>os</w:t>
      </w:r>
      <w:r>
        <w:rPr>
          <w:spacing w:val="-4"/>
          <w:sz w:val="22"/>
        </w:rPr>
        <w:t xml:space="preserve"> </w:t>
      </w:r>
      <w:r>
        <w:rPr>
          <w:sz w:val="22"/>
        </w:rPr>
        <w:t>dados</w:t>
      </w:r>
      <w:r>
        <w:rPr>
          <w:spacing w:val="-4"/>
          <w:sz w:val="22"/>
        </w:rPr>
        <w:t xml:space="preserve"> </w:t>
      </w:r>
      <w:r>
        <w:rPr>
          <w:sz w:val="22"/>
        </w:rPr>
        <w:t>do</w:t>
      </w:r>
      <w:r>
        <w:rPr>
          <w:spacing w:val="-4"/>
          <w:sz w:val="22"/>
        </w:rPr>
        <w:t xml:space="preserve"> </w:t>
      </w:r>
      <w:r>
        <w:rPr>
          <w:sz w:val="22"/>
        </w:rPr>
        <w:t>pedido</w:t>
      </w:r>
      <w:r>
        <w:rPr>
          <w:spacing w:val="-4"/>
          <w:sz w:val="22"/>
        </w:rPr>
        <w:t xml:space="preserve"> </w:t>
      </w:r>
      <w:r>
        <w:rPr>
          <w:sz w:val="22"/>
        </w:rPr>
        <w:t>passando</w:t>
      </w:r>
      <w:r>
        <w:rPr>
          <w:spacing w:val="-4"/>
          <w:sz w:val="22"/>
        </w:rPr>
        <w:t xml:space="preserve"> </w:t>
      </w:r>
      <w:r>
        <w:rPr>
          <w:sz w:val="22"/>
        </w:rPr>
        <w:t>por</w:t>
      </w:r>
      <w:r>
        <w:rPr>
          <w:spacing w:val="-4"/>
          <w:sz w:val="22"/>
        </w:rPr>
        <w:t xml:space="preserve"> </w:t>
      </w:r>
      <w:r>
        <w:rPr>
          <w:sz w:val="22"/>
        </w:rPr>
        <w:t>parâmetro</w:t>
      </w:r>
      <w:r>
        <w:rPr>
          <w:spacing w:val="-4"/>
          <w:sz w:val="22"/>
        </w:rPr>
        <w:t xml:space="preserve"> </w:t>
      </w:r>
      <w:r>
        <w:rPr>
          <w:sz w:val="22"/>
        </w:rPr>
        <w:t>na</w:t>
      </w:r>
      <w:r>
        <w:rPr>
          <w:spacing w:val="-4"/>
          <w:sz w:val="22"/>
        </w:rPr>
        <w:t xml:space="preserve"> </w:t>
      </w:r>
      <w:r>
        <w:rPr>
          <w:sz w:val="22"/>
        </w:rPr>
        <w:t>URL</w:t>
      </w:r>
      <w:r>
        <w:rPr>
          <w:spacing w:val="-4"/>
          <w:sz w:val="22"/>
        </w:rPr>
        <w:t xml:space="preserve"> </w:t>
      </w:r>
      <w:r>
        <w:rPr>
          <w:sz w:val="22"/>
        </w:rPr>
        <w:t>o</w:t>
      </w:r>
      <w:r>
        <w:rPr>
          <w:spacing w:val="-4"/>
          <w:sz w:val="22"/>
        </w:rPr>
        <w:t xml:space="preserve"> </w:t>
      </w:r>
      <w:r>
        <w:rPr>
          <w:sz w:val="22"/>
        </w:rPr>
        <w:t>número</w:t>
      </w:r>
      <w:r>
        <w:rPr>
          <w:spacing w:val="-4"/>
          <w:sz w:val="22"/>
        </w:rPr>
        <w:t xml:space="preserve"> </w:t>
      </w:r>
      <w:r>
        <w:rPr>
          <w:sz w:val="22"/>
        </w:rPr>
        <w:t>do</w:t>
      </w:r>
      <w:r>
        <w:rPr>
          <w:spacing w:val="-4"/>
          <w:sz w:val="22"/>
        </w:rPr>
        <w:t xml:space="preserve"> </w:t>
      </w:r>
      <w:r>
        <w:rPr>
          <w:sz w:val="22"/>
        </w:rPr>
        <w:t>pedido.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(Obrigatório) URL: </w:t>
      </w:r>
      <w:r>
        <w:fldChar w:fldCharType="begin"/>
      </w:r>
      <w:r>
        <w:instrText xml:space="preserve"> HYPERLINK "http://localhost:3000/order/v10089016vdb" \h </w:instrText>
      </w:r>
      <w:r>
        <w:fldChar w:fldCharType="separate"/>
      </w:r>
      <w:r>
        <w:rPr>
          <w:sz w:val="22"/>
        </w:rPr>
        <w:t>http://localhost:3000/order/v10089016vdb</w:t>
      </w:r>
      <w:r>
        <w:rPr>
          <w:sz w:val="22"/>
        </w:rPr>
        <w:fldChar w:fldCharType="end"/>
      </w:r>
    </w:p>
    <w:p w14:paraId="67A238BA">
      <w:pPr>
        <w:pStyle w:val="9"/>
        <w:spacing w:before="38"/>
      </w:pPr>
    </w:p>
    <w:p w14:paraId="277460AD">
      <w:pPr>
        <w:pStyle w:val="12"/>
        <w:numPr>
          <w:ilvl w:val="2"/>
          <w:numId w:val="3"/>
        </w:numPr>
        <w:tabs>
          <w:tab w:val="left" w:pos="720"/>
        </w:tabs>
        <w:spacing w:before="0" w:after="0" w:line="276" w:lineRule="auto"/>
        <w:ind w:left="720" w:right="7004" w:hanging="360"/>
        <w:jc w:val="left"/>
        <w:rPr>
          <w:sz w:val="22"/>
        </w:rPr>
      </w:pPr>
      <w:r>
        <w:rPr>
          <w:sz w:val="22"/>
        </w:rPr>
        <w:t>Listar</w:t>
      </w:r>
      <w:r>
        <w:rPr>
          <w:spacing w:val="-1"/>
          <w:sz w:val="22"/>
        </w:rPr>
        <w:t xml:space="preserve"> </w:t>
      </w:r>
      <w:r>
        <w:rPr>
          <w:sz w:val="22"/>
        </w:rPr>
        <w:t>todos</w:t>
      </w:r>
      <w:r>
        <w:rPr>
          <w:spacing w:val="-1"/>
          <w:sz w:val="22"/>
        </w:rPr>
        <w:t xml:space="preserve"> </w:t>
      </w:r>
      <w:r>
        <w:rPr>
          <w:sz w:val="22"/>
        </w:rPr>
        <w:t>os</w:t>
      </w:r>
      <w:r>
        <w:rPr>
          <w:spacing w:val="-1"/>
          <w:sz w:val="22"/>
        </w:rPr>
        <w:t xml:space="preserve"> </w:t>
      </w:r>
      <w:r>
        <w:rPr>
          <w:sz w:val="22"/>
        </w:rPr>
        <w:t>pedidos.</w:t>
      </w:r>
      <w:r>
        <w:rPr>
          <w:spacing w:val="-1"/>
          <w:sz w:val="22"/>
        </w:rPr>
        <w:t xml:space="preserve"> </w:t>
      </w:r>
      <w:r>
        <w:rPr>
          <w:sz w:val="22"/>
        </w:rPr>
        <w:t>(Opcional) URL:</w:t>
      </w:r>
      <w:r>
        <w:rPr>
          <w:spacing w:val="-16"/>
          <w:sz w:val="22"/>
        </w:rPr>
        <w:t xml:space="preserve"> </w:t>
      </w:r>
      <w:r>
        <w:fldChar w:fldCharType="begin"/>
      </w:r>
      <w:r>
        <w:instrText xml:space="preserve"> HYPERLINK "http://localhost:3000/order/v10089016vdb" \h </w:instrText>
      </w:r>
      <w:r>
        <w:fldChar w:fldCharType="separate"/>
      </w:r>
      <w:r>
        <w:rPr>
          <w:sz w:val="22"/>
        </w:rPr>
        <w:t>http://localhost:3000/order/</w:t>
      </w:r>
      <w:r>
        <w:rPr>
          <w:sz w:val="22"/>
        </w:rPr>
        <w:fldChar w:fldCharType="end"/>
      </w:r>
      <w:r>
        <w:fldChar w:fldCharType="begin"/>
      </w:r>
      <w:r>
        <w:instrText xml:space="preserve"> HYPERLINK "http://localhost:3000/order/list" \h </w:instrText>
      </w:r>
      <w:r>
        <w:fldChar w:fldCharType="separate"/>
      </w:r>
      <w:r>
        <w:rPr>
          <w:sz w:val="22"/>
        </w:rPr>
        <w:t>list</w:t>
      </w:r>
      <w:r>
        <w:rPr>
          <w:sz w:val="22"/>
        </w:rPr>
        <w:fldChar w:fldCharType="end"/>
      </w:r>
    </w:p>
    <w:p w14:paraId="2EA8D51C">
      <w:pPr>
        <w:pStyle w:val="9"/>
        <w:spacing w:before="38"/>
      </w:pPr>
    </w:p>
    <w:p w14:paraId="1C4430E7">
      <w:pPr>
        <w:pStyle w:val="12"/>
        <w:numPr>
          <w:ilvl w:val="2"/>
          <w:numId w:val="3"/>
        </w:numPr>
        <w:tabs>
          <w:tab w:val="left" w:pos="720"/>
        </w:tabs>
        <w:spacing w:before="0" w:after="0" w:line="276" w:lineRule="auto"/>
        <w:ind w:left="720" w:right="477" w:hanging="360"/>
        <w:jc w:val="left"/>
        <w:rPr>
          <w:sz w:val="22"/>
        </w:rPr>
      </w:pPr>
      <w:r>
        <w:rPr>
          <w:sz w:val="22"/>
        </w:rPr>
        <w:t>Atualizar</w:t>
      </w:r>
      <w:r>
        <w:rPr>
          <w:spacing w:val="-3"/>
          <w:sz w:val="22"/>
        </w:rPr>
        <w:t xml:space="preserve"> </w:t>
      </w:r>
      <w:r>
        <w:rPr>
          <w:sz w:val="22"/>
        </w:rPr>
        <w:t>o</w:t>
      </w:r>
      <w:r>
        <w:rPr>
          <w:spacing w:val="-3"/>
          <w:sz w:val="22"/>
        </w:rPr>
        <w:t xml:space="preserve"> </w:t>
      </w:r>
      <w:r>
        <w:rPr>
          <w:sz w:val="22"/>
        </w:rPr>
        <w:t>pedido</w:t>
      </w:r>
      <w:r>
        <w:rPr>
          <w:spacing w:val="-3"/>
          <w:sz w:val="22"/>
        </w:rPr>
        <w:t xml:space="preserve"> </w:t>
      </w:r>
      <w:r>
        <w:rPr>
          <w:sz w:val="22"/>
        </w:rPr>
        <w:t>passando</w:t>
      </w:r>
      <w:r>
        <w:rPr>
          <w:spacing w:val="-3"/>
          <w:sz w:val="22"/>
        </w:rPr>
        <w:t xml:space="preserve"> </w:t>
      </w:r>
      <w:r>
        <w:rPr>
          <w:sz w:val="22"/>
        </w:rPr>
        <w:t>por</w:t>
      </w:r>
      <w:r>
        <w:rPr>
          <w:spacing w:val="-3"/>
          <w:sz w:val="22"/>
        </w:rPr>
        <w:t xml:space="preserve"> </w:t>
      </w:r>
      <w:r>
        <w:rPr>
          <w:sz w:val="22"/>
        </w:rPr>
        <w:t>parâmetro</w:t>
      </w:r>
      <w:r>
        <w:rPr>
          <w:spacing w:val="-3"/>
          <w:sz w:val="22"/>
        </w:rPr>
        <w:t xml:space="preserve"> </w:t>
      </w:r>
      <w:r>
        <w:rPr>
          <w:sz w:val="22"/>
        </w:rPr>
        <w:t>na</w:t>
      </w:r>
      <w:r>
        <w:rPr>
          <w:spacing w:val="-3"/>
          <w:sz w:val="22"/>
        </w:rPr>
        <w:t xml:space="preserve"> </w:t>
      </w:r>
      <w:r>
        <w:rPr>
          <w:sz w:val="22"/>
        </w:rPr>
        <w:t>url</w:t>
      </w:r>
      <w:r>
        <w:rPr>
          <w:spacing w:val="-3"/>
          <w:sz w:val="22"/>
        </w:rPr>
        <w:t xml:space="preserve"> </w:t>
      </w:r>
      <w:r>
        <w:rPr>
          <w:sz w:val="22"/>
        </w:rPr>
        <w:t>o</w:t>
      </w:r>
      <w:r>
        <w:rPr>
          <w:spacing w:val="-3"/>
          <w:sz w:val="22"/>
        </w:rPr>
        <w:t xml:space="preserve"> </w:t>
      </w:r>
      <w:r>
        <w:rPr>
          <w:sz w:val="22"/>
        </w:rPr>
        <w:t>número</w:t>
      </w:r>
      <w:r>
        <w:rPr>
          <w:spacing w:val="-3"/>
          <w:sz w:val="22"/>
        </w:rPr>
        <w:t xml:space="preserve"> </w:t>
      </w:r>
      <w:r>
        <w:rPr>
          <w:sz w:val="22"/>
        </w:rPr>
        <w:t>do</w:t>
      </w:r>
      <w:r>
        <w:rPr>
          <w:spacing w:val="-3"/>
          <w:sz w:val="22"/>
        </w:rPr>
        <w:t xml:space="preserve"> </w:t>
      </w:r>
      <w:r>
        <w:rPr>
          <w:sz w:val="22"/>
        </w:rPr>
        <w:t>pedido</w:t>
      </w:r>
      <w:r>
        <w:rPr>
          <w:spacing w:val="-3"/>
          <w:sz w:val="22"/>
        </w:rPr>
        <w:t xml:space="preserve"> </w:t>
      </w:r>
      <w:r>
        <w:rPr>
          <w:sz w:val="22"/>
        </w:rPr>
        <w:t>que</w:t>
      </w:r>
      <w:r>
        <w:rPr>
          <w:spacing w:val="-3"/>
          <w:sz w:val="22"/>
        </w:rPr>
        <w:t xml:space="preserve"> </w:t>
      </w:r>
      <w:r>
        <w:rPr>
          <w:sz w:val="22"/>
        </w:rPr>
        <w:t>será</w:t>
      </w:r>
      <w:r>
        <w:rPr>
          <w:spacing w:val="-3"/>
          <w:sz w:val="22"/>
        </w:rPr>
        <w:t xml:space="preserve"> </w:t>
      </w:r>
      <w:r>
        <w:rPr>
          <w:sz w:val="22"/>
        </w:rPr>
        <w:t>atualizado.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(Opcional) URL: </w:t>
      </w:r>
      <w:r>
        <w:fldChar w:fldCharType="begin"/>
      </w:r>
      <w:r>
        <w:instrText xml:space="preserve"> HYPERLINK "http://localhost:3000/order/v10089016vdb" \h </w:instrText>
      </w:r>
      <w:r>
        <w:fldChar w:fldCharType="separate"/>
      </w:r>
      <w:r>
        <w:rPr>
          <w:sz w:val="22"/>
        </w:rPr>
        <w:t>http://localhost:3000/order/v10089016vdb</w:t>
      </w:r>
      <w:r>
        <w:rPr>
          <w:sz w:val="22"/>
        </w:rPr>
        <w:fldChar w:fldCharType="end"/>
      </w:r>
    </w:p>
    <w:p w14:paraId="63D48040">
      <w:pPr>
        <w:pStyle w:val="9"/>
        <w:spacing w:before="37"/>
      </w:pPr>
    </w:p>
    <w:p w14:paraId="7349B6BB">
      <w:pPr>
        <w:pStyle w:val="12"/>
        <w:numPr>
          <w:ilvl w:val="2"/>
          <w:numId w:val="3"/>
        </w:numPr>
        <w:tabs>
          <w:tab w:val="left" w:pos="719"/>
          <w:tab w:val="left" w:pos="732"/>
        </w:tabs>
        <w:spacing w:before="1" w:after="0" w:line="276" w:lineRule="auto"/>
        <w:ind w:left="732" w:right="795" w:hanging="373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3"/>
          <w:sz w:val="22"/>
        </w:rPr>
        <w:t xml:space="preserve"> </w:t>
      </w:r>
      <w:r>
        <w:rPr>
          <w:sz w:val="22"/>
        </w:rPr>
        <w:t>o</w:t>
      </w:r>
      <w:r>
        <w:rPr>
          <w:spacing w:val="-3"/>
          <w:sz w:val="22"/>
        </w:rPr>
        <w:t xml:space="preserve"> </w:t>
      </w:r>
      <w:r>
        <w:rPr>
          <w:sz w:val="22"/>
        </w:rPr>
        <w:t>pedido</w:t>
      </w:r>
      <w:r>
        <w:rPr>
          <w:spacing w:val="-3"/>
          <w:sz w:val="22"/>
        </w:rPr>
        <w:t xml:space="preserve"> </w:t>
      </w:r>
      <w:r>
        <w:rPr>
          <w:sz w:val="22"/>
        </w:rPr>
        <w:t>passando</w:t>
      </w:r>
      <w:r>
        <w:rPr>
          <w:spacing w:val="-3"/>
          <w:sz w:val="22"/>
        </w:rPr>
        <w:t xml:space="preserve"> </w:t>
      </w:r>
      <w:r>
        <w:rPr>
          <w:sz w:val="22"/>
        </w:rPr>
        <w:t>por</w:t>
      </w:r>
      <w:r>
        <w:rPr>
          <w:spacing w:val="-3"/>
          <w:sz w:val="22"/>
        </w:rPr>
        <w:t xml:space="preserve"> </w:t>
      </w:r>
      <w:r>
        <w:rPr>
          <w:sz w:val="22"/>
        </w:rPr>
        <w:t>parâmetro</w:t>
      </w:r>
      <w:r>
        <w:rPr>
          <w:spacing w:val="-3"/>
          <w:sz w:val="22"/>
        </w:rPr>
        <w:t xml:space="preserve"> </w:t>
      </w:r>
      <w:r>
        <w:rPr>
          <w:sz w:val="22"/>
        </w:rPr>
        <w:t>na</w:t>
      </w:r>
      <w:r>
        <w:rPr>
          <w:spacing w:val="-3"/>
          <w:sz w:val="22"/>
        </w:rPr>
        <w:t xml:space="preserve"> </w:t>
      </w:r>
      <w:r>
        <w:rPr>
          <w:sz w:val="22"/>
        </w:rPr>
        <w:t>url</w:t>
      </w:r>
      <w:r>
        <w:rPr>
          <w:spacing w:val="-3"/>
          <w:sz w:val="22"/>
        </w:rPr>
        <w:t xml:space="preserve"> </w:t>
      </w:r>
      <w:r>
        <w:rPr>
          <w:sz w:val="22"/>
        </w:rPr>
        <w:t>o</w:t>
      </w:r>
      <w:r>
        <w:rPr>
          <w:spacing w:val="-3"/>
          <w:sz w:val="22"/>
        </w:rPr>
        <w:t xml:space="preserve"> </w:t>
      </w:r>
      <w:r>
        <w:rPr>
          <w:sz w:val="22"/>
        </w:rPr>
        <w:t>número</w:t>
      </w:r>
      <w:r>
        <w:rPr>
          <w:spacing w:val="-3"/>
          <w:sz w:val="22"/>
        </w:rPr>
        <w:t xml:space="preserve"> </w:t>
      </w:r>
      <w:r>
        <w:rPr>
          <w:sz w:val="22"/>
        </w:rPr>
        <w:t>do</w:t>
      </w:r>
      <w:r>
        <w:rPr>
          <w:spacing w:val="-3"/>
          <w:sz w:val="22"/>
        </w:rPr>
        <w:t xml:space="preserve"> </w:t>
      </w:r>
      <w:r>
        <w:rPr>
          <w:sz w:val="22"/>
        </w:rPr>
        <w:t>pedido</w:t>
      </w:r>
      <w:r>
        <w:rPr>
          <w:spacing w:val="-3"/>
          <w:sz w:val="22"/>
        </w:rPr>
        <w:t xml:space="preserve"> </w:t>
      </w:r>
      <w:r>
        <w:rPr>
          <w:sz w:val="22"/>
        </w:rPr>
        <w:t>que</w:t>
      </w:r>
      <w:r>
        <w:rPr>
          <w:spacing w:val="-3"/>
          <w:sz w:val="22"/>
        </w:rPr>
        <w:t xml:space="preserve"> </w:t>
      </w:r>
      <w:r>
        <w:rPr>
          <w:sz w:val="22"/>
        </w:rPr>
        <w:t>será</w:t>
      </w:r>
      <w:r>
        <w:rPr>
          <w:spacing w:val="-3"/>
          <w:sz w:val="22"/>
        </w:rPr>
        <w:t xml:space="preserve"> </w:t>
      </w:r>
      <w:r>
        <w:rPr>
          <w:sz w:val="22"/>
        </w:rPr>
        <w:t>deletado..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(Opcional) URL: </w:t>
      </w:r>
      <w:r>
        <w:fldChar w:fldCharType="begin"/>
      </w:r>
      <w:r>
        <w:instrText xml:space="preserve"> HYPERLINK "http://localhost:3000/order/v10089016vdb" \h </w:instrText>
      </w:r>
      <w:r>
        <w:fldChar w:fldCharType="separate"/>
      </w:r>
      <w:r>
        <w:rPr>
          <w:sz w:val="22"/>
        </w:rPr>
        <w:t>http://localhost:3000/order/v10089016vdb</w:t>
      </w:r>
      <w:r>
        <w:rPr>
          <w:sz w:val="22"/>
        </w:rPr>
        <w:fldChar w:fldCharType="end"/>
      </w:r>
    </w:p>
    <w:p w14:paraId="447D8A6B">
      <w:pPr>
        <w:pStyle w:val="9"/>
        <w:spacing w:before="37"/>
      </w:pPr>
    </w:p>
    <w:p w14:paraId="3EAD95D9">
      <w:pPr>
        <w:pStyle w:val="9"/>
        <w:spacing w:before="1" w:line="552" w:lineRule="auto"/>
        <w:ind w:right="2255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554990</wp:posOffset>
                </wp:positionV>
                <wp:extent cx="6858000" cy="812800"/>
                <wp:effectExtent l="0" t="0" r="0" b="0"/>
                <wp:wrapNone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8128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16C3E4DB">
                            <w:pPr>
                              <w:spacing w:before="0" w:line="206" w:lineRule="exact"/>
                              <w:ind w:left="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059BFB45">
                            <w:pPr>
                              <w:spacing w:before="103" w:line="360" w:lineRule="auto"/>
                              <w:ind w:left="200" w:right="7575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"numeroPedido"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DBDBD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"v10089015vdb-01"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z w:val="18"/>
                              </w:rPr>
                              <w:t>"valorTotal"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z w:val="18"/>
                              </w:rPr>
                              <w:t>10000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,</w:t>
                            </w:r>
                          </w:p>
                          <w:p w14:paraId="4409A302"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"dataCriacao"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"2023-07-</w:t>
                            </w:r>
                            <w:r>
                              <w:rPr>
                                <w:color w:val="CD9078"/>
                                <w:spacing w:val="-2"/>
                                <w:sz w:val="18"/>
                              </w:rPr>
                              <w:t>19T12:24:11.5299601+00:00"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26" o:spt="202" type="#_x0000_t202" style="position:absolute;left:0pt;margin-left:36pt;margin-top:43.7pt;height:64pt;width:540pt;mso-position-horizontal-relative:page;z-index:251660288;mso-width-relative:page;mso-height-relative:page;" fillcolor="#1D1D1D" filled="t" stroked="f" coordsize="21600,21600" o:gfxdata="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sZ9ZraAAAACgEAAA8AAAAAAAAAAQAgAAAAIgAAAGRy&#10;cy9kb3ducmV2LnhtbFBLAQIUABQAAAAIAIdO4kD7rrtyygEAAKoDAAAOAAAAAAAAAAEAIAAAACk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6C3E4DB">
                      <w:pPr>
                        <w:spacing w:before="0" w:line="206" w:lineRule="exact"/>
                        <w:ind w:left="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059BFB45">
                      <w:pPr>
                        <w:spacing w:before="103" w:line="360" w:lineRule="auto"/>
                        <w:ind w:left="200" w:right="7575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"numeroPedido"</w:t>
                      </w:r>
                      <w:r>
                        <w:rPr>
                          <w:color w:val="DBDBDB"/>
                          <w:sz w:val="18"/>
                        </w:rPr>
                        <w:t>:</w:t>
                      </w:r>
                      <w:r>
                        <w:rPr>
                          <w:color w:val="DBDBD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CD9078"/>
                          <w:sz w:val="18"/>
                        </w:rPr>
                        <w:t>"v10089015vdb-01"</w:t>
                      </w:r>
                      <w:r>
                        <w:rPr>
                          <w:color w:val="DBDBDB"/>
                          <w:sz w:val="18"/>
                        </w:rPr>
                        <w:t xml:space="preserve">, </w:t>
                      </w:r>
                      <w:r>
                        <w:rPr>
                          <w:color w:val="9CDBFE"/>
                          <w:sz w:val="18"/>
                        </w:rPr>
                        <w:t>"valorTotal"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z w:val="18"/>
                        </w:rPr>
                        <w:t>10000</w:t>
                      </w:r>
                      <w:r>
                        <w:rPr>
                          <w:color w:val="DBDBDB"/>
                          <w:sz w:val="18"/>
                        </w:rPr>
                        <w:t>,</w:t>
                      </w:r>
                    </w:p>
                    <w:p w14:paraId="4409A302">
                      <w:pPr>
                        <w:spacing w:before="0"/>
                        <w:ind w:left="2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"dataCriacao"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CD9078"/>
                          <w:sz w:val="18"/>
                        </w:rPr>
                        <w:t>"2023-07-</w:t>
                      </w:r>
                      <w:r>
                        <w:rPr>
                          <w:color w:val="CD9078"/>
                          <w:spacing w:val="-2"/>
                          <w:sz w:val="18"/>
                        </w:rPr>
                        <w:t>19T12:24:11.5299601+00:00"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t>Armazenar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pedidos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banco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(Mongodb,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PostgreSql). A API que criará o pedido no banco de dados receberá no body o json abaixo:</w:t>
      </w:r>
    </w:p>
    <w:p w14:paraId="656D2A54">
      <w:pPr>
        <w:pStyle w:val="9"/>
        <w:spacing w:after="0" w:line="552" w:lineRule="auto"/>
        <w:sectPr>
          <w:pgSz w:w="12240" w:h="15840"/>
          <w:pgMar w:top="1820" w:right="360" w:bottom="1040" w:left="720" w:header="1079" w:footer="792" w:gutter="0"/>
          <w:cols w:space="720" w:num="1"/>
        </w:sectPr>
      </w:pPr>
    </w:p>
    <w:p w14:paraId="4A43B92E">
      <w:pPr>
        <w:pStyle w:val="9"/>
        <w:spacing w:before="11"/>
        <w:rPr>
          <w:sz w:val="6"/>
        </w:rPr>
      </w:pPr>
    </w:p>
    <w:p w14:paraId="66DF57DF"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1600200"/>
                <wp:effectExtent l="0" t="0" r="0" b="0"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6002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4B4AB1ED">
                            <w:pPr>
                              <w:spacing w:before="7"/>
                              <w:ind w:left="2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"items"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14:paraId="109E28B0">
                            <w:pPr>
                              <w:spacing w:before="103"/>
                              <w:ind w:left="4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0E7C65B9">
                            <w:pPr>
                              <w:spacing w:before="104"/>
                              <w:ind w:left="6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"idItem"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pacing w:val="-2"/>
                                <w:sz w:val="18"/>
                              </w:rPr>
                              <w:t>"2434"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594392B1">
                            <w:pPr>
                              <w:spacing w:before="103"/>
                              <w:ind w:left="6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"quantidadeItem"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 w14:paraId="71B6544E">
                            <w:pPr>
                              <w:spacing w:before="104"/>
                              <w:ind w:left="6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"valorItem"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  <w:sz w:val="18"/>
                              </w:rPr>
                              <w:t>1000</w:t>
                            </w:r>
                          </w:p>
                          <w:p w14:paraId="46B4FCC2">
                            <w:pPr>
                              <w:spacing w:before="103"/>
                              <w:ind w:left="4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018C14A">
                            <w:pPr>
                              <w:spacing w:before="104"/>
                              <w:ind w:left="2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14330342">
                            <w:pPr>
                              <w:spacing w:before="103"/>
                              <w:ind w:left="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2" o:spid="_x0000_s1026" o:spt="202" type="#_x0000_t202" style="height:126pt;width:540pt;" fillcolor="#1D1D1D" filled="t" stroked="f" coordsize="21600,21600" o:gfxdata="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lshTPWAAAABgEAAA8AAAAAAAAAAQAgAAAAIgAAAGRycy9k&#10;b3ducmV2LnhtbFBLAQIUABQAAAAIAIdO4kCNu1lIywEAAKsDAAAOAAAAAAAAAAEAIAAAACU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B4AB1ED">
                      <w:pPr>
                        <w:spacing w:before="7"/>
                        <w:ind w:left="2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"items"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DBDBDB"/>
                          <w:spacing w:val="-10"/>
                          <w:sz w:val="18"/>
                        </w:rPr>
                        <w:t>[</w:t>
                      </w:r>
                    </w:p>
                    <w:p w14:paraId="109E28B0">
                      <w:pPr>
                        <w:spacing w:before="103"/>
                        <w:ind w:left="4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0E7C65B9">
                      <w:pPr>
                        <w:spacing w:before="104"/>
                        <w:ind w:left="6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"idItem"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CD9078"/>
                          <w:spacing w:val="-2"/>
                          <w:sz w:val="18"/>
                        </w:rPr>
                        <w:t>"2434"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  <w:p w14:paraId="594392B1">
                      <w:pPr>
                        <w:spacing w:before="103"/>
                        <w:ind w:left="6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"quantidadeItem"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color w:val="DBDBDB"/>
                          <w:spacing w:val="-5"/>
                          <w:sz w:val="18"/>
                        </w:rPr>
                        <w:t>,</w:t>
                      </w:r>
                    </w:p>
                    <w:p w14:paraId="71B6544E">
                      <w:pPr>
                        <w:spacing w:before="104"/>
                        <w:ind w:left="6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"valorItem"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  <w:sz w:val="18"/>
                        </w:rPr>
                        <w:t>1000</w:t>
                      </w:r>
                    </w:p>
                    <w:p w14:paraId="46B4FCC2">
                      <w:pPr>
                        <w:spacing w:before="103"/>
                        <w:ind w:left="4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  <w:p w14:paraId="1018C14A">
                      <w:pPr>
                        <w:spacing w:before="104"/>
                        <w:ind w:left="2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]</w:t>
                      </w:r>
                    </w:p>
                    <w:p w14:paraId="14330342">
                      <w:pPr>
                        <w:spacing w:before="103"/>
                        <w:ind w:left="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97C6402">
      <w:pPr>
        <w:pStyle w:val="9"/>
        <w:spacing w:before="247"/>
      </w:pPr>
      <w:r>
        <w:t>Exemplo</w:t>
      </w:r>
      <w:r>
        <w:rPr>
          <w:spacing w:val="-7"/>
        </w:rPr>
        <w:t xml:space="preserve"> </w:t>
      </w:r>
      <w:r>
        <w:rPr>
          <w:spacing w:val="-2"/>
        </w:rPr>
        <w:t>request:</w:t>
      </w:r>
    </w:p>
    <w:p w14:paraId="01C1D256">
      <w:pPr>
        <w:pStyle w:val="9"/>
        <w:spacing w:before="38"/>
      </w:pPr>
      <w:r>
        <w:t>curl</w:t>
      </w:r>
      <w:r>
        <w:rPr>
          <w:spacing w:val="-15"/>
        </w:rPr>
        <w:t xml:space="preserve"> </w:t>
      </w:r>
      <w:r>
        <w:t>--location</w:t>
      </w:r>
      <w:r>
        <w:rPr>
          <w:spacing w:val="-14"/>
        </w:rPr>
        <w:t xml:space="preserve"> </w:t>
      </w:r>
      <w:r>
        <w:t>'</w:t>
      </w:r>
      <w:r>
        <w:fldChar w:fldCharType="begin"/>
      </w:r>
      <w:r>
        <w:instrText xml:space="preserve"> HYPERLINK "http://localhost:3000/order%27" \h </w:instrText>
      </w:r>
      <w:r>
        <w:fldChar w:fldCharType="separate"/>
      </w:r>
      <w:r>
        <w:t>http://localhost:3000/order'</w:t>
      </w:r>
      <w:r>
        <w:fldChar w:fldCharType="end"/>
      </w:r>
      <w:r>
        <w:rPr>
          <w:spacing w:val="-14"/>
        </w:rPr>
        <w:t xml:space="preserve"> </w:t>
      </w:r>
      <w:r>
        <w:rPr>
          <w:spacing w:val="-10"/>
        </w:rPr>
        <w:t>\</w:t>
      </w:r>
    </w:p>
    <w:p w14:paraId="7F71D89E">
      <w:pPr>
        <w:pStyle w:val="9"/>
        <w:spacing w:before="37"/>
      </w:pPr>
      <w:r>
        <w:rPr>
          <w:spacing w:val="-2"/>
        </w:rPr>
        <w:t>--header</w:t>
      </w:r>
      <w:r>
        <w:rPr>
          <w:spacing w:val="9"/>
        </w:rPr>
        <w:t xml:space="preserve"> </w:t>
      </w:r>
      <w:r>
        <w:rPr>
          <w:spacing w:val="-2"/>
        </w:rPr>
        <w:t>'Content-Type:</w:t>
      </w:r>
      <w:r>
        <w:rPr>
          <w:spacing w:val="9"/>
        </w:rPr>
        <w:t xml:space="preserve"> </w:t>
      </w:r>
      <w:r>
        <w:rPr>
          <w:spacing w:val="-2"/>
        </w:rPr>
        <w:t>application/json'</w:t>
      </w:r>
      <w:r>
        <w:rPr>
          <w:spacing w:val="9"/>
        </w:rPr>
        <w:t xml:space="preserve"> </w:t>
      </w:r>
      <w:r>
        <w:rPr>
          <w:spacing w:val="-10"/>
        </w:rPr>
        <w:t>\</w:t>
      </w:r>
    </w:p>
    <w:p w14:paraId="09807E78">
      <w:pPr>
        <w:pStyle w:val="9"/>
        <w:spacing w:before="38"/>
      </w:pPr>
      <w:r>
        <w:t>--data</w:t>
      </w:r>
      <w:r>
        <w:rPr>
          <w:spacing w:val="-6"/>
        </w:rPr>
        <w:t xml:space="preserve"> </w:t>
      </w:r>
      <w:r>
        <w:rPr>
          <w:spacing w:val="-5"/>
        </w:rPr>
        <w:t>'{</w:t>
      </w:r>
    </w:p>
    <w:p w14:paraId="40FF2DBC">
      <w:pPr>
        <w:pStyle w:val="9"/>
        <w:spacing w:before="38" w:line="276" w:lineRule="auto"/>
        <w:ind w:left="244" w:right="7223"/>
      </w:pPr>
      <w:r>
        <w:t>"numeroPedido":</w:t>
      </w:r>
      <w:r>
        <w:rPr>
          <w:spacing w:val="-16"/>
        </w:rPr>
        <w:t xml:space="preserve"> </w:t>
      </w:r>
      <w:r>
        <w:t>"v10089015vdb-01", "valorTotal": 10000,</w:t>
      </w:r>
    </w:p>
    <w:p w14:paraId="4068BF58">
      <w:pPr>
        <w:pStyle w:val="9"/>
        <w:ind w:left="244"/>
      </w:pPr>
      <w:r>
        <w:rPr>
          <w:spacing w:val="-2"/>
        </w:rPr>
        <w:t>"dataCriacao":</w:t>
      </w:r>
      <w:r>
        <w:rPr>
          <w:spacing w:val="21"/>
        </w:rPr>
        <w:t xml:space="preserve"> </w:t>
      </w:r>
      <w:r>
        <w:rPr>
          <w:spacing w:val="-2"/>
        </w:rPr>
        <w:t>"2023-07-19T12:24:11.5299601+00:00",</w:t>
      </w:r>
    </w:p>
    <w:p w14:paraId="3FC79E7E">
      <w:pPr>
        <w:pStyle w:val="9"/>
        <w:spacing w:before="38"/>
        <w:ind w:left="244"/>
      </w:pPr>
      <w:r>
        <w:t>"items":</w:t>
      </w:r>
      <w:r>
        <w:rPr>
          <w:spacing w:val="-8"/>
        </w:rPr>
        <w:t xml:space="preserve"> </w:t>
      </w:r>
      <w:r>
        <w:rPr>
          <w:spacing w:val="-10"/>
        </w:rPr>
        <w:t>[</w:t>
      </w:r>
    </w:p>
    <w:p w14:paraId="080AD0FA">
      <w:pPr>
        <w:spacing w:before="38"/>
        <w:ind w:left="48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7FF4663">
      <w:pPr>
        <w:pStyle w:val="9"/>
        <w:spacing w:before="38"/>
        <w:ind w:left="732"/>
      </w:pPr>
      <w:r>
        <w:t>"idItem":</w:t>
      </w:r>
      <w:r>
        <w:rPr>
          <w:spacing w:val="-9"/>
        </w:rPr>
        <w:t xml:space="preserve"> </w:t>
      </w:r>
      <w:r>
        <w:rPr>
          <w:spacing w:val="-2"/>
        </w:rPr>
        <w:t>"2434",</w:t>
      </w:r>
    </w:p>
    <w:p w14:paraId="2FE8A94E">
      <w:pPr>
        <w:pStyle w:val="9"/>
        <w:spacing w:before="38"/>
        <w:ind w:left="732"/>
      </w:pPr>
      <w:r>
        <w:rPr>
          <w:spacing w:val="-2"/>
        </w:rPr>
        <w:t>"quantidadeItem":</w:t>
      </w:r>
      <w:r>
        <w:rPr>
          <w:spacing w:val="17"/>
        </w:rPr>
        <w:t xml:space="preserve"> </w:t>
      </w:r>
      <w:r>
        <w:rPr>
          <w:spacing w:val="-5"/>
        </w:rPr>
        <w:t>1,</w:t>
      </w:r>
    </w:p>
    <w:p w14:paraId="29E3AD9D">
      <w:pPr>
        <w:pStyle w:val="9"/>
        <w:spacing w:before="38"/>
        <w:ind w:left="732"/>
      </w:pPr>
      <w:r>
        <w:t>"valorItem":</w:t>
      </w:r>
      <w:r>
        <w:rPr>
          <w:spacing w:val="-12"/>
        </w:rPr>
        <w:t xml:space="preserve"> </w:t>
      </w:r>
      <w:r>
        <w:rPr>
          <w:spacing w:val="-4"/>
        </w:rPr>
        <w:t>1000</w:t>
      </w:r>
    </w:p>
    <w:p w14:paraId="1994D8CC">
      <w:pPr>
        <w:spacing w:before="38"/>
        <w:ind w:left="48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7472D8C">
      <w:pPr>
        <w:spacing w:before="38"/>
        <w:ind w:left="244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7D21EAB2">
      <w:pPr>
        <w:spacing w:before="38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}'</w:t>
      </w:r>
    </w:p>
    <w:p w14:paraId="68422842">
      <w:pPr>
        <w:pStyle w:val="9"/>
        <w:spacing w:before="76"/>
      </w:pPr>
    </w:p>
    <w:p w14:paraId="7C820E58">
      <w:pPr>
        <w:pStyle w:val="9"/>
        <w:spacing w:line="276" w:lineRule="auto"/>
        <w:ind w:right="381"/>
      </w:pPr>
      <w:r>
        <w:t>Esta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t>sofrer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transformação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dados,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seja,</w:t>
      </w:r>
      <w:r>
        <w:rPr>
          <w:spacing w:val="-3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t>fazer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campos</w:t>
      </w:r>
      <w:r>
        <w:rPr>
          <w:spacing w:val="-3"/>
        </w:rPr>
        <w:t xml:space="preserve"> </w:t>
      </w:r>
      <w:r>
        <w:t>para salvar no banco de dados. O JSON ficará desta forma:</w:t>
      </w:r>
    </w:p>
    <w:p w14:paraId="5C2EE648"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2387600"/>
                <wp:effectExtent l="0" t="0" r="0" b="0"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2387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4CA4B856">
                            <w:pPr>
                              <w:spacing w:before="0" w:line="206" w:lineRule="exact"/>
                              <w:ind w:left="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3CCFD961">
                            <w:pPr>
                              <w:spacing w:before="103" w:line="360" w:lineRule="auto"/>
                              <w:ind w:left="200" w:right="8435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"orderId"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DBDBD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"v10089016vdb"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z w:val="18"/>
                              </w:rPr>
                              <w:t>"value"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z w:val="18"/>
                              </w:rPr>
                              <w:t>10000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,</w:t>
                            </w:r>
                          </w:p>
                          <w:p w14:paraId="499D4DA6"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"creationDate"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"2023-07-</w:t>
                            </w:r>
                            <w:r>
                              <w:rPr>
                                <w:color w:val="CD9078"/>
                                <w:spacing w:val="-2"/>
                                <w:sz w:val="18"/>
                              </w:rPr>
                              <w:t>19T12:24:11.529Z"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37F4F633">
                            <w:pPr>
                              <w:spacing w:before="104"/>
                              <w:ind w:left="2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"items"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14:paraId="02C6A60B">
                            <w:pPr>
                              <w:spacing w:before="103"/>
                              <w:ind w:left="4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7D0AE33D">
                            <w:pPr>
                              <w:spacing w:before="104"/>
                              <w:ind w:left="6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"productId"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2"/>
                                <w:sz w:val="18"/>
                              </w:rPr>
                              <w:t>2434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3F058FF5">
                            <w:pPr>
                              <w:spacing w:before="103"/>
                              <w:ind w:left="6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"quantity"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 w14:paraId="24D63936">
                            <w:pPr>
                              <w:spacing w:before="104"/>
                              <w:ind w:left="6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"price"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  <w:sz w:val="18"/>
                              </w:rPr>
                              <w:t>1000</w:t>
                            </w:r>
                          </w:p>
                          <w:p w14:paraId="213937D9">
                            <w:pPr>
                              <w:spacing w:before="103"/>
                              <w:ind w:left="4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0D3D77F0">
                            <w:pPr>
                              <w:spacing w:before="104"/>
                              <w:ind w:left="2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2FDE172C">
                            <w:pPr>
                              <w:spacing w:before="103"/>
                              <w:ind w:left="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26" o:spt="202" type="#_x0000_t202" style="height:188pt;width:540pt;" fillcolor="#1D1D1D" filled="t" stroked="f" coordsize="21600,21600" o:gfxdata="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HeKEjtYAAAAGAQAADwAAAAAAAAABACAAAAAiAAAAZHJz&#10;L2Rvd25yZXYueG1sUEsBAhQAFAAAAAgAh07iQMI38UXNAQAAqwMAAA4AAAAAAAAAAQAgAAAAJ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CA4B856">
                      <w:pPr>
                        <w:spacing w:before="0" w:line="206" w:lineRule="exact"/>
                        <w:ind w:left="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3CCFD961">
                      <w:pPr>
                        <w:spacing w:before="103" w:line="360" w:lineRule="auto"/>
                        <w:ind w:left="200" w:right="8435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"orderId"</w:t>
                      </w:r>
                      <w:r>
                        <w:rPr>
                          <w:color w:val="DBDBDB"/>
                          <w:sz w:val="18"/>
                        </w:rPr>
                        <w:t>:</w:t>
                      </w:r>
                      <w:r>
                        <w:rPr>
                          <w:color w:val="DBDBD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CD9078"/>
                          <w:sz w:val="18"/>
                        </w:rPr>
                        <w:t>"v10089016vdb"</w:t>
                      </w:r>
                      <w:r>
                        <w:rPr>
                          <w:color w:val="DBDBDB"/>
                          <w:sz w:val="18"/>
                        </w:rPr>
                        <w:t xml:space="preserve">, </w:t>
                      </w:r>
                      <w:r>
                        <w:rPr>
                          <w:color w:val="9CDBFE"/>
                          <w:sz w:val="18"/>
                        </w:rPr>
                        <w:t>"value"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z w:val="18"/>
                        </w:rPr>
                        <w:t>10000</w:t>
                      </w:r>
                      <w:r>
                        <w:rPr>
                          <w:color w:val="DBDBDB"/>
                          <w:sz w:val="18"/>
                        </w:rPr>
                        <w:t>,</w:t>
                      </w:r>
                    </w:p>
                    <w:p w14:paraId="499D4DA6">
                      <w:pPr>
                        <w:spacing w:before="0"/>
                        <w:ind w:left="2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"creationDate"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CD9078"/>
                          <w:sz w:val="18"/>
                        </w:rPr>
                        <w:t>"2023-07-</w:t>
                      </w:r>
                      <w:r>
                        <w:rPr>
                          <w:color w:val="CD9078"/>
                          <w:spacing w:val="-2"/>
                          <w:sz w:val="18"/>
                        </w:rPr>
                        <w:t>19T12:24:11.529Z"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  <w:p w14:paraId="37F4F633">
                      <w:pPr>
                        <w:spacing w:before="104"/>
                        <w:ind w:left="2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"items"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DBDBDB"/>
                          <w:spacing w:val="-10"/>
                          <w:sz w:val="18"/>
                        </w:rPr>
                        <w:t>[</w:t>
                      </w:r>
                    </w:p>
                    <w:p w14:paraId="02C6A60B">
                      <w:pPr>
                        <w:spacing w:before="103"/>
                        <w:ind w:left="4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7D0AE33D">
                      <w:pPr>
                        <w:spacing w:before="104"/>
                        <w:ind w:left="6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"productId"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2"/>
                          <w:sz w:val="18"/>
                        </w:rPr>
                        <w:t>2434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  <w:p w14:paraId="3F058FF5">
                      <w:pPr>
                        <w:spacing w:before="103"/>
                        <w:ind w:left="6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"quantity"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color w:val="DBDBDB"/>
                          <w:spacing w:val="-5"/>
                          <w:sz w:val="18"/>
                        </w:rPr>
                        <w:t>,</w:t>
                      </w:r>
                    </w:p>
                    <w:p w14:paraId="24D63936">
                      <w:pPr>
                        <w:spacing w:before="104"/>
                        <w:ind w:left="6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"price"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  <w:sz w:val="18"/>
                        </w:rPr>
                        <w:t>1000</w:t>
                      </w:r>
                    </w:p>
                    <w:p w14:paraId="213937D9">
                      <w:pPr>
                        <w:spacing w:before="103"/>
                        <w:ind w:left="4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  <w:p w14:paraId="0D3D77F0">
                      <w:pPr>
                        <w:spacing w:before="104"/>
                        <w:ind w:left="2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]</w:t>
                      </w:r>
                    </w:p>
                    <w:p w14:paraId="2FDE172C">
                      <w:pPr>
                        <w:spacing w:before="103"/>
                        <w:ind w:left="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9312635">
      <w:pPr>
        <w:spacing w:after="0" w:line="240" w:lineRule="auto"/>
        <w:rPr>
          <w:sz w:val="20"/>
        </w:rPr>
        <w:sectPr>
          <w:pgSz w:w="12240" w:h="15840"/>
          <w:pgMar w:top="1820" w:right="360" w:bottom="1040" w:left="720" w:header="1079" w:footer="792" w:gutter="0"/>
          <w:cols w:space="720" w:num="1"/>
        </w:sectPr>
      </w:pPr>
    </w:p>
    <w:p w14:paraId="30908CA8">
      <w:pPr>
        <w:pStyle w:val="9"/>
        <w:spacing w:before="87"/>
      </w:pPr>
      <w:r>
        <w:t>Caso</w:t>
      </w:r>
      <w:r>
        <w:rPr>
          <w:spacing w:val="-7"/>
        </w:rPr>
        <w:t xml:space="preserve"> </w:t>
      </w:r>
      <w:r>
        <w:t>optar</w:t>
      </w:r>
      <w:r>
        <w:rPr>
          <w:spacing w:val="-5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banco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tabelas</w:t>
      </w:r>
      <w:r>
        <w:rPr>
          <w:spacing w:val="-5"/>
        </w:rPr>
        <w:t xml:space="preserve"> </w:t>
      </w:r>
      <w:r>
        <w:t>deverão</w:t>
      </w:r>
      <w:r>
        <w:rPr>
          <w:spacing w:val="-5"/>
        </w:rPr>
        <w:t xml:space="preserve"> </w:t>
      </w:r>
      <w:r>
        <w:t>ficar</w:t>
      </w:r>
      <w:r>
        <w:rPr>
          <w:spacing w:val="-5"/>
        </w:rPr>
        <w:t xml:space="preserve"> </w:t>
      </w:r>
      <w:r>
        <w:t>desta</w:t>
      </w:r>
      <w:r>
        <w:rPr>
          <w:spacing w:val="-4"/>
        </w:rPr>
        <w:t xml:space="preserve"> </w:t>
      </w:r>
      <w:r>
        <w:rPr>
          <w:spacing w:val="-2"/>
        </w:rPr>
        <w:t>forma:</w:t>
      </w:r>
    </w:p>
    <w:p w14:paraId="6F1BAE34">
      <w:pPr>
        <w:pStyle w:val="9"/>
        <w:spacing w:before="76"/>
      </w:pPr>
    </w:p>
    <w:p w14:paraId="48799E35">
      <w:pPr>
        <w:pStyle w:val="12"/>
        <w:numPr>
          <w:ilvl w:val="2"/>
          <w:numId w:val="3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Tabela: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Order</w:t>
      </w:r>
    </w:p>
    <w:p w14:paraId="069F7995">
      <w:pPr>
        <w:pStyle w:val="12"/>
        <w:numPr>
          <w:ilvl w:val="3"/>
          <w:numId w:val="3"/>
        </w:numPr>
        <w:tabs>
          <w:tab w:val="left" w:pos="1439"/>
        </w:tabs>
        <w:spacing w:before="38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Coluna: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orderId</w:t>
      </w:r>
    </w:p>
    <w:p w14:paraId="1F0464B5">
      <w:pPr>
        <w:pStyle w:val="12"/>
        <w:numPr>
          <w:ilvl w:val="3"/>
          <w:numId w:val="3"/>
        </w:numPr>
        <w:tabs>
          <w:tab w:val="left" w:pos="1439"/>
        </w:tabs>
        <w:spacing w:before="38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Coluna: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value</w:t>
      </w:r>
    </w:p>
    <w:p w14:paraId="422C4553">
      <w:pPr>
        <w:pStyle w:val="12"/>
        <w:numPr>
          <w:ilvl w:val="3"/>
          <w:numId w:val="3"/>
        </w:numPr>
        <w:tabs>
          <w:tab w:val="left" w:pos="1439"/>
        </w:tabs>
        <w:spacing w:before="38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Coluna: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creationDate</w:t>
      </w:r>
    </w:p>
    <w:p w14:paraId="0A71FA3F">
      <w:pPr>
        <w:pStyle w:val="12"/>
        <w:numPr>
          <w:ilvl w:val="2"/>
          <w:numId w:val="3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pacing w:val="-4"/>
          <w:sz w:val="22"/>
        </w:rPr>
        <w:t>Tabela: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Items</w:t>
      </w:r>
    </w:p>
    <w:p w14:paraId="1DEE4243">
      <w:pPr>
        <w:pStyle w:val="12"/>
        <w:numPr>
          <w:ilvl w:val="3"/>
          <w:numId w:val="3"/>
        </w:numPr>
        <w:tabs>
          <w:tab w:val="left" w:pos="1439"/>
        </w:tabs>
        <w:spacing w:before="37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Coluna: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orderId</w:t>
      </w:r>
    </w:p>
    <w:p w14:paraId="11650338">
      <w:pPr>
        <w:pStyle w:val="12"/>
        <w:numPr>
          <w:ilvl w:val="3"/>
          <w:numId w:val="3"/>
        </w:numPr>
        <w:tabs>
          <w:tab w:val="left" w:pos="1439"/>
        </w:tabs>
        <w:spacing w:before="38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Coluna: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productId</w:t>
      </w:r>
    </w:p>
    <w:p w14:paraId="1771E656">
      <w:pPr>
        <w:pStyle w:val="12"/>
        <w:numPr>
          <w:ilvl w:val="3"/>
          <w:numId w:val="3"/>
        </w:numPr>
        <w:tabs>
          <w:tab w:val="left" w:pos="1439"/>
        </w:tabs>
        <w:spacing w:before="38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Coluna: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quantity</w:t>
      </w:r>
    </w:p>
    <w:p w14:paraId="0985D380">
      <w:pPr>
        <w:pStyle w:val="12"/>
        <w:numPr>
          <w:ilvl w:val="3"/>
          <w:numId w:val="3"/>
        </w:numPr>
        <w:tabs>
          <w:tab w:val="left" w:pos="1439"/>
        </w:tabs>
        <w:spacing w:before="38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Coluna: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price</w:t>
      </w:r>
    </w:p>
    <w:p w14:paraId="16EA576A">
      <w:pPr>
        <w:pStyle w:val="9"/>
        <w:spacing w:before="76"/>
      </w:pPr>
    </w:p>
    <w:p w14:paraId="00AFA672">
      <w:pPr>
        <w:pStyle w:val="9"/>
      </w:pPr>
      <w:r>
        <w:t>Caso</w:t>
      </w:r>
      <w:r>
        <w:rPr>
          <w:spacing w:val="-7"/>
        </w:rPr>
        <w:t xml:space="preserve"> </w:t>
      </w:r>
      <w:r>
        <w:t>optar</w:t>
      </w:r>
      <w:r>
        <w:rPr>
          <w:spacing w:val="-5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banco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deverá</w:t>
      </w:r>
      <w:r>
        <w:rPr>
          <w:spacing w:val="-5"/>
        </w:rPr>
        <w:t xml:space="preserve"> </w:t>
      </w:r>
      <w:r>
        <w:t>ficar</w:t>
      </w:r>
      <w:r>
        <w:rPr>
          <w:spacing w:val="-5"/>
        </w:rPr>
        <w:t xml:space="preserve"> </w:t>
      </w:r>
      <w:r>
        <w:t>desta</w:t>
      </w:r>
      <w:r>
        <w:rPr>
          <w:spacing w:val="-5"/>
        </w:rPr>
        <w:t xml:space="preserve"> </w:t>
      </w:r>
      <w:r>
        <w:rPr>
          <w:spacing w:val="-2"/>
        </w:rPr>
        <w:t>forma:</w:t>
      </w:r>
    </w:p>
    <w:p w14:paraId="1CC3202D">
      <w:pPr>
        <w:pStyle w:val="9"/>
        <w:spacing w:before="9"/>
        <w:rPr>
          <w:sz w:val="3"/>
        </w:rPr>
      </w:pPr>
      <w:r>
        <w:rPr>
          <w:sz w:val="3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43180</wp:posOffset>
            </wp:positionV>
            <wp:extent cx="4619625" cy="244792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6CFC7">
      <w:pPr>
        <w:pStyle w:val="9"/>
        <w:spacing w:before="122"/>
      </w:pPr>
    </w:p>
    <w:p w14:paraId="07143003">
      <w:pPr>
        <w:pStyle w:val="9"/>
      </w:pPr>
      <w:r>
        <w:t>Critérios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Avaliação:</w:t>
      </w:r>
    </w:p>
    <w:p w14:paraId="71D9D327">
      <w:pPr>
        <w:pStyle w:val="9"/>
        <w:spacing w:before="76"/>
      </w:pPr>
    </w:p>
    <w:p w14:paraId="043D48C6">
      <w:pPr>
        <w:pStyle w:val="12"/>
        <w:numPr>
          <w:ilvl w:val="2"/>
          <w:numId w:val="3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Funcionalidade</w:t>
      </w:r>
      <w:r>
        <w:rPr>
          <w:spacing w:val="-9"/>
          <w:sz w:val="22"/>
        </w:rPr>
        <w:t xml:space="preserve"> </w:t>
      </w:r>
      <w:r>
        <w:rPr>
          <w:sz w:val="22"/>
        </w:rPr>
        <w:t>completa</w:t>
      </w:r>
      <w:r>
        <w:rPr>
          <w:spacing w:val="-9"/>
          <w:sz w:val="22"/>
        </w:rPr>
        <w:t xml:space="preserve"> </w:t>
      </w:r>
      <w:r>
        <w:rPr>
          <w:sz w:val="22"/>
        </w:rPr>
        <w:t>dos</w:t>
      </w:r>
      <w:r>
        <w:rPr>
          <w:spacing w:val="-9"/>
          <w:sz w:val="22"/>
        </w:rPr>
        <w:t xml:space="preserve"> </w:t>
      </w:r>
      <w:r>
        <w:rPr>
          <w:sz w:val="22"/>
        </w:rPr>
        <w:t>requisitos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mínimos.</w:t>
      </w:r>
    </w:p>
    <w:p w14:paraId="04E7FE14">
      <w:pPr>
        <w:pStyle w:val="12"/>
        <w:numPr>
          <w:ilvl w:val="2"/>
          <w:numId w:val="3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Código</w:t>
      </w:r>
      <w:r>
        <w:rPr>
          <w:spacing w:val="-5"/>
          <w:sz w:val="22"/>
        </w:rPr>
        <w:t xml:space="preserve"> </w:t>
      </w:r>
      <w:r>
        <w:rPr>
          <w:sz w:val="22"/>
        </w:rPr>
        <w:t>bem</w:t>
      </w:r>
      <w:r>
        <w:rPr>
          <w:spacing w:val="-5"/>
          <w:sz w:val="22"/>
        </w:rPr>
        <w:t xml:space="preserve"> </w:t>
      </w:r>
      <w:r>
        <w:rPr>
          <w:sz w:val="22"/>
        </w:rPr>
        <w:t>organizado</w:t>
      </w:r>
      <w:r>
        <w:rPr>
          <w:spacing w:val="-5"/>
          <w:sz w:val="22"/>
        </w:rPr>
        <w:t xml:space="preserve"> </w:t>
      </w:r>
      <w:r>
        <w:rPr>
          <w:sz w:val="22"/>
        </w:rPr>
        <w:t>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comentado.</w:t>
      </w:r>
    </w:p>
    <w:p w14:paraId="0F53FE0D">
      <w:pPr>
        <w:pStyle w:val="12"/>
        <w:numPr>
          <w:ilvl w:val="2"/>
          <w:numId w:val="3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Utilização</w:t>
      </w:r>
      <w:r>
        <w:rPr>
          <w:spacing w:val="-9"/>
          <w:sz w:val="22"/>
        </w:rPr>
        <w:t xml:space="preserve"> </w:t>
      </w:r>
      <w:r>
        <w:rPr>
          <w:sz w:val="22"/>
        </w:rPr>
        <w:t>adequada</w:t>
      </w:r>
      <w:r>
        <w:rPr>
          <w:spacing w:val="-7"/>
          <w:sz w:val="22"/>
        </w:rPr>
        <w:t xml:space="preserve"> </w:t>
      </w:r>
      <w:r>
        <w:rPr>
          <w:sz w:val="22"/>
        </w:rPr>
        <w:t>das</w:t>
      </w:r>
      <w:r>
        <w:rPr>
          <w:spacing w:val="-6"/>
          <w:sz w:val="22"/>
        </w:rPr>
        <w:t xml:space="preserve"> </w:t>
      </w:r>
      <w:r>
        <w:rPr>
          <w:sz w:val="22"/>
        </w:rPr>
        <w:t>convenções</w:t>
      </w:r>
      <w:r>
        <w:rPr>
          <w:spacing w:val="-7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nomenclatura.</w:t>
      </w:r>
    </w:p>
    <w:p w14:paraId="433F1EFF">
      <w:pPr>
        <w:pStyle w:val="12"/>
        <w:numPr>
          <w:ilvl w:val="2"/>
          <w:numId w:val="3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Tratamento</w:t>
      </w:r>
      <w:r>
        <w:rPr>
          <w:spacing w:val="-7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erros</w:t>
      </w:r>
      <w:r>
        <w:rPr>
          <w:spacing w:val="-6"/>
          <w:sz w:val="22"/>
        </w:rPr>
        <w:t xml:space="preserve"> </w:t>
      </w:r>
      <w:r>
        <w:rPr>
          <w:sz w:val="22"/>
        </w:rPr>
        <w:t>robustos</w:t>
      </w:r>
      <w:r>
        <w:rPr>
          <w:spacing w:val="-6"/>
          <w:sz w:val="22"/>
        </w:rPr>
        <w:t xml:space="preserve"> </w:t>
      </w:r>
      <w:r>
        <w:rPr>
          <w:sz w:val="22"/>
        </w:rPr>
        <w:t>e</w:t>
      </w:r>
      <w:r>
        <w:rPr>
          <w:spacing w:val="-6"/>
          <w:sz w:val="22"/>
        </w:rPr>
        <w:t xml:space="preserve"> </w:t>
      </w:r>
      <w:r>
        <w:rPr>
          <w:sz w:val="22"/>
        </w:rPr>
        <w:t>mensagens</w:t>
      </w:r>
      <w:r>
        <w:rPr>
          <w:spacing w:val="-6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erro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compreensíveis.</w:t>
      </w:r>
    </w:p>
    <w:p w14:paraId="4D45897A">
      <w:pPr>
        <w:pStyle w:val="12"/>
        <w:numPr>
          <w:ilvl w:val="2"/>
          <w:numId w:val="3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Uso</w:t>
      </w:r>
      <w:r>
        <w:rPr>
          <w:spacing w:val="-8"/>
          <w:sz w:val="22"/>
        </w:rPr>
        <w:t xml:space="preserve"> </w:t>
      </w:r>
      <w:r>
        <w:rPr>
          <w:sz w:val="22"/>
        </w:rPr>
        <w:t>correto</w:t>
      </w:r>
      <w:r>
        <w:rPr>
          <w:spacing w:val="-5"/>
          <w:sz w:val="22"/>
        </w:rPr>
        <w:t xml:space="preserve"> </w:t>
      </w:r>
      <w:r>
        <w:rPr>
          <w:sz w:val="22"/>
        </w:rPr>
        <w:t>das</w:t>
      </w:r>
      <w:r>
        <w:rPr>
          <w:spacing w:val="-6"/>
          <w:sz w:val="22"/>
        </w:rPr>
        <w:t xml:space="preserve"> </w:t>
      </w:r>
      <w:r>
        <w:rPr>
          <w:sz w:val="22"/>
        </w:rPr>
        <w:t>respostas</w:t>
      </w:r>
      <w:r>
        <w:rPr>
          <w:spacing w:val="-5"/>
          <w:sz w:val="22"/>
        </w:rPr>
        <w:t xml:space="preserve"> </w:t>
      </w:r>
      <w:r>
        <w:rPr>
          <w:sz w:val="22"/>
        </w:rPr>
        <w:t>HTTP</w:t>
      </w:r>
      <w:r>
        <w:rPr>
          <w:spacing w:val="-5"/>
          <w:sz w:val="22"/>
        </w:rPr>
        <w:t xml:space="preserve"> </w:t>
      </w:r>
      <w:r>
        <w:rPr>
          <w:sz w:val="22"/>
        </w:rPr>
        <w:t>adequadas</w:t>
      </w:r>
      <w:r>
        <w:rPr>
          <w:spacing w:val="-6"/>
          <w:sz w:val="22"/>
        </w:rPr>
        <w:t xml:space="preserve"> </w:t>
      </w:r>
      <w:r>
        <w:rPr>
          <w:sz w:val="22"/>
        </w:rPr>
        <w:t>para</w:t>
      </w:r>
      <w:r>
        <w:rPr>
          <w:spacing w:val="-5"/>
          <w:sz w:val="22"/>
        </w:rPr>
        <w:t xml:space="preserve"> </w:t>
      </w:r>
      <w:r>
        <w:rPr>
          <w:sz w:val="22"/>
        </w:rPr>
        <w:t>cada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operação.</w:t>
      </w:r>
    </w:p>
    <w:p w14:paraId="38397EEB">
      <w:pPr>
        <w:pStyle w:val="12"/>
        <w:numPr>
          <w:ilvl w:val="2"/>
          <w:numId w:val="3"/>
        </w:numPr>
        <w:tabs>
          <w:tab w:val="left" w:pos="720"/>
        </w:tabs>
        <w:spacing w:before="38" w:after="0" w:line="276" w:lineRule="auto"/>
        <w:ind w:left="720" w:right="906" w:hanging="360"/>
        <w:jc w:val="left"/>
        <w:rPr>
          <w:sz w:val="22"/>
        </w:rPr>
      </w:pPr>
      <w:r>
        <w:rPr>
          <w:sz w:val="22"/>
        </w:rPr>
        <w:t>Código</w:t>
      </w:r>
      <w:r>
        <w:rPr>
          <w:spacing w:val="-4"/>
          <w:sz w:val="22"/>
        </w:rPr>
        <w:t xml:space="preserve"> </w:t>
      </w:r>
      <w:r>
        <w:rPr>
          <w:sz w:val="22"/>
        </w:rPr>
        <w:t>hospedado</w:t>
      </w:r>
      <w:r>
        <w:rPr>
          <w:spacing w:val="-4"/>
          <w:sz w:val="22"/>
        </w:rPr>
        <w:t xml:space="preserve"> </w:t>
      </w:r>
      <w:r>
        <w:rPr>
          <w:sz w:val="22"/>
        </w:rPr>
        <w:t>em</w:t>
      </w:r>
      <w:r>
        <w:rPr>
          <w:spacing w:val="-4"/>
          <w:sz w:val="22"/>
        </w:rPr>
        <w:t xml:space="preserve"> </w:t>
      </w:r>
      <w:r>
        <w:rPr>
          <w:sz w:val="22"/>
        </w:rPr>
        <w:t>um</w:t>
      </w:r>
      <w:r>
        <w:rPr>
          <w:spacing w:val="-4"/>
          <w:sz w:val="22"/>
        </w:rPr>
        <w:t xml:space="preserve"> </w:t>
      </w:r>
      <w:r>
        <w:rPr>
          <w:sz w:val="22"/>
        </w:rPr>
        <w:t>repositório</w:t>
      </w:r>
      <w:r>
        <w:rPr>
          <w:spacing w:val="-4"/>
          <w:sz w:val="22"/>
        </w:rPr>
        <w:t xml:space="preserve"> </w:t>
      </w:r>
      <w:r>
        <w:rPr>
          <w:sz w:val="22"/>
        </w:rPr>
        <w:t>público</w:t>
      </w:r>
      <w:r>
        <w:rPr>
          <w:spacing w:val="-4"/>
          <w:sz w:val="22"/>
        </w:rPr>
        <w:t xml:space="preserve"> </w:t>
      </w:r>
      <w:r>
        <w:rPr>
          <w:sz w:val="22"/>
        </w:rPr>
        <w:t>no</w:t>
      </w:r>
      <w:r>
        <w:rPr>
          <w:spacing w:val="-4"/>
          <w:sz w:val="22"/>
        </w:rPr>
        <w:t xml:space="preserve"> </w:t>
      </w:r>
      <w:r>
        <w:rPr>
          <w:sz w:val="22"/>
        </w:rPr>
        <w:t>GitHub,</w:t>
      </w:r>
      <w:r>
        <w:rPr>
          <w:spacing w:val="-4"/>
          <w:sz w:val="22"/>
        </w:rPr>
        <w:t xml:space="preserve"> </w:t>
      </w:r>
      <w:r>
        <w:rPr>
          <w:sz w:val="22"/>
        </w:rPr>
        <w:t>com</w:t>
      </w:r>
      <w:r>
        <w:rPr>
          <w:spacing w:val="-4"/>
          <w:sz w:val="22"/>
        </w:rPr>
        <w:t xml:space="preserve"> </w:t>
      </w:r>
      <w:r>
        <w:rPr>
          <w:sz w:val="22"/>
        </w:rPr>
        <w:t>commits</w:t>
      </w:r>
      <w:r>
        <w:rPr>
          <w:spacing w:val="-4"/>
          <w:sz w:val="22"/>
        </w:rPr>
        <w:t xml:space="preserve"> </w:t>
      </w:r>
      <w:r>
        <w:rPr>
          <w:sz w:val="22"/>
        </w:rPr>
        <w:t>organizados</w:t>
      </w:r>
      <w:r>
        <w:rPr>
          <w:spacing w:val="-4"/>
          <w:sz w:val="22"/>
        </w:rPr>
        <w:t xml:space="preserve"> </w:t>
      </w:r>
      <w:r>
        <w:rPr>
          <w:sz w:val="22"/>
        </w:rPr>
        <w:t>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mensagens </w:t>
      </w:r>
      <w:r>
        <w:rPr>
          <w:spacing w:val="-2"/>
          <w:sz w:val="22"/>
        </w:rPr>
        <w:t>claras.</w:t>
      </w:r>
    </w:p>
    <w:p w14:paraId="77A33AC2">
      <w:pPr>
        <w:pStyle w:val="9"/>
        <w:spacing w:before="38"/>
      </w:pPr>
    </w:p>
    <w:p w14:paraId="18B154E6">
      <w:pPr>
        <w:pStyle w:val="9"/>
      </w:pPr>
      <w:r>
        <w:t>Recursos</w:t>
      </w:r>
      <w:r>
        <w:rPr>
          <w:spacing w:val="-9"/>
        </w:rPr>
        <w:t xml:space="preserve"> </w:t>
      </w:r>
      <w:r>
        <w:t>Adicionais</w:t>
      </w:r>
      <w:r>
        <w:rPr>
          <w:spacing w:val="-9"/>
        </w:rPr>
        <w:t xml:space="preserve"> </w:t>
      </w:r>
      <w:r>
        <w:rPr>
          <w:spacing w:val="-2"/>
        </w:rPr>
        <w:t>(opcional):</w:t>
      </w:r>
    </w:p>
    <w:p w14:paraId="04A62506">
      <w:pPr>
        <w:pStyle w:val="9"/>
        <w:spacing w:before="75"/>
      </w:pPr>
    </w:p>
    <w:p w14:paraId="7A2C57EF">
      <w:pPr>
        <w:pStyle w:val="12"/>
        <w:numPr>
          <w:ilvl w:val="2"/>
          <w:numId w:val="3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10"/>
          <w:sz w:val="22"/>
        </w:rPr>
        <w:t xml:space="preserve"> </w:t>
      </w:r>
      <w:r>
        <w:rPr>
          <w:sz w:val="22"/>
        </w:rPr>
        <w:t>autenticação</w:t>
      </w:r>
      <w:r>
        <w:rPr>
          <w:spacing w:val="-8"/>
          <w:sz w:val="22"/>
        </w:rPr>
        <w:t xml:space="preserve"> </w:t>
      </w:r>
      <w:r>
        <w:rPr>
          <w:sz w:val="22"/>
        </w:rPr>
        <w:t>básica</w:t>
      </w:r>
      <w:r>
        <w:rPr>
          <w:spacing w:val="-7"/>
          <w:sz w:val="22"/>
        </w:rPr>
        <w:t xml:space="preserve"> </w:t>
      </w:r>
      <w:r>
        <w:rPr>
          <w:sz w:val="22"/>
        </w:rPr>
        <w:t>(por</w:t>
      </w:r>
      <w:r>
        <w:rPr>
          <w:spacing w:val="-8"/>
          <w:sz w:val="22"/>
        </w:rPr>
        <w:t xml:space="preserve"> </w:t>
      </w:r>
      <w:r>
        <w:rPr>
          <w:sz w:val="22"/>
        </w:rPr>
        <w:t>exemplo,</w:t>
      </w:r>
      <w:r>
        <w:rPr>
          <w:spacing w:val="-7"/>
          <w:sz w:val="22"/>
        </w:rPr>
        <w:t xml:space="preserve"> </w:t>
      </w:r>
      <w:r>
        <w:rPr>
          <w:sz w:val="22"/>
        </w:rPr>
        <w:t>usando</w:t>
      </w:r>
      <w:r>
        <w:rPr>
          <w:spacing w:val="-8"/>
          <w:sz w:val="22"/>
        </w:rPr>
        <w:t xml:space="preserve"> </w:t>
      </w:r>
      <w:r>
        <w:rPr>
          <w:sz w:val="22"/>
        </w:rPr>
        <w:t>tokens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JWT).</w:t>
      </w:r>
    </w:p>
    <w:p w14:paraId="1CE27C2B">
      <w:pPr>
        <w:pStyle w:val="12"/>
        <w:numPr>
          <w:ilvl w:val="2"/>
          <w:numId w:val="3"/>
        </w:numPr>
        <w:tabs>
          <w:tab w:val="left" w:pos="719"/>
        </w:tabs>
        <w:spacing w:before="38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Documentar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API</w:t>
      </w:r>
      <w:r>
        <w:rPr>
          <w:spacing w:val="-5"/>
          <w:sz w:val="22"/>
        </w:rPr>
        <w:t xml:space="preserve"> </w:t>
      </w:r>
      <w:r>
        <w:rPr>
          <w:sz w:val="22"/>
        </w:rPr>
        <w:t>usando</w:t>
      </w:r>
      <w:r>
        <w:rPr>
          <w:spacing w:val="-5"/>
          <w:sz w:val="22"/>
        </w:rPr>
        <w:t xml:space="preserve"> </w:t>
      </w:r>
      <w:r>
        <w:rPr>
          <w:sz w:val="22"/>
        </w:rPr>
        <w:t>uma</w:t>
      </w:r>
      <w:r>
        <w:rPr>
          <w:spacing w:val="-5"/>
          <w:sz w:val="22"/>
        </w:rPr>
        <w:t xml:space="preserve"> </w:t>
      </w:r>
      <w:r>
        <w:rPr>
          <w:sz w:val="22"/>
        </w:rPr>
        <w:t>ferramenta</w:t>
      </w:r>
      <w:r>
        <w:rPr>
          <w:spacing w:val="-5"/>
          <w:sz w:val="22"/>
        </w:rPr>
        <w:t xml:space="preserve"> </w:t>
      </w:r>
      <w:r>
        <w:rPr>
          <w:sz w:val="22"/>
        </w:rPr>
        <w:t>como</w:t>
      </w:r>
      <w:r>
        <w:rPr>
          <w:spacing w:val="-5"/>
          <w:sz w:val="22"/>
        </w:rPr>
        <w:t xml:space="preserve"> </w:t>
      </w:r>
      <w:r>
        <w:rPr>
          <w:sz w:val="22"/>
        </w:rPr>
        <w:t>Swagger</w:t>
      </w:r>
      <w:r>
        <w:rPr>
          <w:spacing w:val="-5"/>
          <w:sz w:val="22"/>
        </w:rPr>
        <w:t xml:space="preserve"> </w:t>
      </w:r>
      <w:r>
        <w:rPr>
          <w:sz w:val="22"/>
        </w:rPr>
        <w:t>ou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Postman.</w:t>
      </w:r>
    </w:p>
    <w:p w14:paraId="351F8C1F">
      <w:pPr>
        <w:pStyle w:val="9"/>
        <w:spacing w:before="75"/>
      </w:pPr>
    </w:p>
    <w:p w14:paraId="079091A5">
      <w:pPr>
        <w:spacing w:before="1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FF0000"/>
          <w:sz w:val="22"/>
        </w:rPr>
        <w:t>Importante:</w:t>
      </w:r>
      <w:r>
        <w:rPr>
          <w:rFonts w:ascii="Arial"/>
          <w:b/>
          <w:color w:val="FF0000"/>
          <w:spacing w:val="-7"/>
          <w:sz w:val="22"/>
        </w:rPr>
        <w:t xml:space="preserve"> </w:t>
      </w:r>
      <w:r>
        <w:rPr>
          <w:rFonts w:ascii="Arial"/>
          <w:b/>
          <w:color w:val="FF0000"/>
          <w:sz w:val="22"/>
        </w:rPr>
        <w:t>Enviar</w:t>
      </w:r>
      <w:r>
        <w:rPr>
          <w:rFonts w:ascii="Arial"/>
          <w:b/>
          <w:color w:val="FF0000"/>
          <w:spacing w:val="-5"/>
          <w:sz w:val="22"/>
        </w:rPr>
        <w:t xml:space="preserve"> </w:t>
      </w:r>
      <w:r>
        <w:rPr>
          <w:rFonts w:ascii="Arial"/>
          <w:b/>
          <w:color w:val="FF0000"/>
          <w:sz w:val="22"/>
        </w:rPr>
        <w:t>o</w:t>
      </w:r>
      <w:r>
        <w:rPr>
          <w:rFonts w:ascii="Arial"/>
          <w:b/>
          <w:color w:val="FF0000"/>
          <w:spacing w:val="-5"/>
          <w:sz w:val="22"/>
        </w:rPr>
        <w:t xml:space="preserve"> </w:t>
      </w:r>
      <w:r>
        <w:rPr>
          <w:rFonts w:ascii="Arial"/>
          <w:b/>
          <w:color w:val="FF0000"/>
          <w:sz w:val="22"/>
        </w:rPr>
        <w:t>link</w:t>
      </w:r>
      <w:r>
        <w:rPr>
          <w:rFonts w:ascii="Arial"/>
          <w:b/>
          <w:color w:val="FF0000"/>
          <w:spacing w:val="-5"/>
          <w:sz w:val="22"/>
        </w:rPr>
        <w:t xml:space="preserve"> </w:t>
      </w:r>
      <w:r>
        <w:rPr>
          <w:rFonts w:ascii="Arial"/>
          <w:b/>
          <w:color w:val="FF0000"/>
          <w:sz w:val="22"/>
        </w:rPr>
        <w:t>do</w:t>
      </w:r>
      <w:r>
        <w:rPr>
          <w:rFonts w:ascii="Arial"/>
          <w:b/>
          <w:color w:val="FF0000"/>
          <w:spacing w:val="-4"/>
          <w:sz w:val="22"/>
        </w:rPr>
        <w:t xml:space="preserve"> </w:t>
      </w:r>
      <w:r>
        <w:rPr>
          <w:rFonts w:ascii="Arial"/>
          <w:b/>
          <w:color w:val="FF0000"/>
          <w:spacing w:val="-2"/>
          <w:sz w:val="22"/>
        </w:rPr>
        <w:t>GitHub.</w:t>
      </w:r>
    </w:p>
    <w:p w14:paraId="7E4DF4E9">
      <w:pPr>
        <w:spacing w:after="0"/>
        <w:jc w:val="left"/>
        <w:rPr>
          <w:rFonts w:ascii="Arial"/>
          <w:b/>
          <w:sz w:val="22"/>
        </w:rPr>
        <w:sectPr>
          <w:pgSz w:w="12240" w:h="15840"/>
          <w:pgMar w:top="1820" w:right="360" w:bottom="1040" w:left="720" w:header="1079" w:footer="792" w:gutter="0"/>
          <w:cols w:space="720" w:num="1"/>
        </w:sectPr>
      </w:pPr>
    </w:p>
    <w:p w14:paraId="4274EEE4">
      <w:pPr>
        <w:pStyle w:val="9"/>
        <w:spacing w:before="4"/>
        <w:rPr>
          <w:rFonts w:ascii="Arial"/>
          <w:b/>
          <w:sz w:val="17"/>
        </w:rPr>
      </w:pPr>
    </w:p>
    <w:sectPr>
      <w:pgSz w:w="12240" w:h="15840"/>
      <w:pgMar w:top="1820" w:right="360" w:bottom="1040" w:left="720" w:header="1079" w:footer="7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92108">
    <w:pPr>
      <w:pStyle w:val="9"/>
      <w:spacing w:line="14" w:lineRule="auto"/>
      <w:rPr>
        <w:sz w:val="13"/>
      </w:rPr>
    </w:pPr>
    <w:r>
      <w:rPr>
        <w:sz w:val="13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7204075</wp:posOffset>
              </wp:positionH>
              <wp:positionV relativeFrom="page">
                <wp:posOffset>9373870</wp:posOffset>
              </wp:positionV>
              <wp:extent cx="161925" cy="13843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1F8C4"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567.25pt;margin-top:738.1pt;height:10.9pt;width:12.75pt;mso-position-horizontal-relative:page;mso-position-vertical-relative:page;z-index:-251653120;mso-width-relative:page;mso-height-relative:page;" filled="f" stroked="f" coordsize="21600,21600" o:gfxdata="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/2vatwAAAAPAQAADwAAAAAAAAABACAAAAAiAAAAZHJzL2Rvd25yZXYueG1sUEsBAhQAFAAA&#10;AAgAh07iQDzRzdWyAQAAdQ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B1F8C4">
                    <w:pPr>
                      <w:spacing w:before="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t>10</w:t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9379585</wp:posOffset>
              </wp:positionV>
              <wp:extent cx="646430" cy="131445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643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E83EE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181A2E"/>
                              <w:spacing w:val="-2"/>
                              <w:sz w:val="15"/>
                            </w:rPr>
                            <w:t>©2023</w:t>
                          </w:r>
                          <w:r>
                            <w:rPr>
                              <w:color w:val="181A2E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181A2E"/>
                              <w:spacing w:val="-2"/>
                              <w:sz w:val="15"/>
                            </w:rPr>
                            <w:t>Jitterbit.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35pt;margin-top:738.55pt;height:10.35pt;width:50.9pt;mso-position-horizontal-relative:page;mso-position-vertical-relative:page;z-index:-251652096;mso-width-relative:page;mso-height-relative:page;" filled="f" stroked="f" coordsize="21600,21600" o:gfxdata="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D&#10;9V0b2QAAAAwBAAAPAAAAAAAAAAEAIAAAACIAAABkcnMvZG93bnJldi54bWxQSwECFAAUAAAACACH&#10;TuJAU2EKObEBAAB1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0E83EE">
                    <w:pPr>
                      <w:spacing w:before="6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181A2E"/>
                        <w:spacing w:val="-2"/>
                        <w:sz w:val="15"/>
                      </w:rPr>
                      <w:t>©2023</w:t>
                    </w:r>
                    <w:r>
                      <w:rPr>
                        <w:color w:val="181A2E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color w:val="181A2E"/>
                        <w:spacing w:val="-2"/>
                        <w:sz w:val="15"/>
                      </w:rPr>
                      <w:t>Jitterbit.</w:t>
                    </w:r>
                  </w:p>
                </w:txbxContent>
              </v:textbox>
            </v:shape>
          </w:pict>
        </mc:Fallback>
      </mc:AlternateContent>
    </w:r>
    <w:r>
      <w:rPr>
        <w:sz w:val="13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1391285</wp:posOffset>
              </wp:positionH>
              <wp:positionV relativeFrom="page">
                <wp:posOffset>9379585</wp:posOffset>
              </wp:positionV>
              <wp:extent cx="532130" cy="13144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E1CD2A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5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"https://www.jitterbit.com/"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sz w:val="15"/>
                            </w:rPr>
                            <w:t>jitterbit.com</w:t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109.55pt;margin-top:738.55pt;height:10.35pt;width:41.9pt;mso-position-horizontal-relative:page;mso-position-vertical-relative:page;z-index:-251652096;mso-width-relative:page;mso-height-relative:page;" filled="f" stroked="f" coordsize="21600,21600" o:gfxdata="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CvaObbAAAADQEAAA8AAAAAAAAAAQAgAAAAIgAAAGRycy9kb3ducmV2LnhtbFBLAQIUABQAAAAI&#10;AIdO4kBMeTJ7sQEAAHU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E1CD2A">
                    <w:pPr>
                      <w:spacing w:before="6"/>
                      <w:ind w:left="20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fldChar w:fldCharType="begin"/>
                    </w:r>
                    <w:r>
                      <w:instrText xml:space="preserve"> HYPERLINK "https://www.jitterbit.com/" \h </w:instrText>
                    </w:r>
                    <w:r>
                      <w:fldChar w:fldCharType="separate"/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sz w:val="15"/>
                      </w:rPr>
                      <w:t>jitterbit.com</w:t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928FD">
    <w:pPr>
      <w:pStyle w:val="9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6362700</wp:posOffset>
          </wp:positionH>
          <wp:positionV relativeFrom="page">
            <wp:posOffset>704215</wp:posOffset>
          </wp:positionV>
          <wp:extent cx="933450" cy="180975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180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1021715</wp:posOffset>
              </wp:positionV>
              <wp:extent cx="6858000" cy="1270"/>
              <wp:effectExtent l="0" t="0" r="0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80878F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" o:spid="_x0000_s1026" o:spt="100" style="position:absolute;left:0pt;margin-left:36pt;margin-top:80.45pt;height:0.1pt;width:540pt;mso-position-horizontal-relative:page;mso-position-vertical-relative:page;z-index:-251654144;mso-width-relative:page;mso-height-relative:page;" filled="f" stroked="t" coordsize="6858000,1" o:gfxdata="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8YYYfWAAAACwEAAA8AAAAAAAAAAQAg&#10;AAAAIgAAAGRycy9kb3ducmV2LnhtbFBLAQIUABQAAAAIAIdO4kCVPBraEAIAAHsEAAAOAAAAAAAA&#10;AAEAIAAAACUBAABkcnMvZTJvRG9jLnhtbFBLBQYAAAAABgAGAFkBAACnBQAAAAA=&#10;" path="m0,0l6858000,0e">
              <v:fill on="f" focussize="0,0"/>
              <v:stroke weight="1pt" color="#80878F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672465</wp:posOffset>
              </wp:positionV>
              <wp:extent cx="821055" cy="15240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10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D07F7C"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0E0124"/>
                              <w:w w:val="80"/>
                              <w:sz w:val="18"/>
                            </w:rPr>
                            <w:t>TESTE</w:t>
                          </w:r>
                          <w:r>
                            <w:rPr>
                              <w:color w:val="0E0124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E0124"/>
                              <w:spacing w:val="-2"/>
                              <w:w w:val="90"/>
                              <w:sz w:val="18"/>
                            </w:rPr>
                            <w:t>TEÓRICO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35pt;margin-top:52.95pt;height:12pt;width:64.65pt;mso-position-horizontal-relative:page;mso-position-vertical-relative:page;z-index:-251653120;mso-width-relative:page;mso-height-relative:page;" filled="f" stroked="f" coordsize="21600,21600" o:gfxdata="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i&#10;nwge2AAAAAoBAAAPAAAAAAAAAAEAIAAAACIAAABkcnMvZG93bnJldi54bWxQSwECFAAUAAAACACH&#10;TuJAvYNQ/bIBAABz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D07F7C">
                    <w:pPr>
                      <w:spacing w:before="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0E0124"/>
                        <w:w w:val="80"/>
                        <w:sz w:val="18"/>
                      </w:rPr>
                      <w:t>TESTE</w:t>
                    </w:r>
                    <w:r>
                      <w:rPr>
                        <w:color w:val="0E0124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0E0124"/>
                        <w:spacing w:val="-2"/>
                        <w:w w:val="90"/>
                        <w:sz w:val="18"/>
                      </w:rPr>
                      <w:t>TEÓRICO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45" w:hanging="246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257" w:hanging="2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471" w:hanging="25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682" w:hanging="25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893" w:hanging="25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104" w:hanging="25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315" w:hanging="25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26" w:hanging="25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737" w:hanging="258"/>
      </w:pPr>
      <w:rPr>
        <w:rFonts w:hint="default"/>
        <w:lang w:val="pt-PT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60" w:hanging="246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272" w:hanging="2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488" w:hanging="258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697" w:hanging="258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906" w:hanging="258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115" w:hanging="258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324" w:hanging="258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533" w:hanging="258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742" w:hanging="258"/>
      </w:pPr>
      <w:rPr>
        <w:rFonts w:hint="default"/>
        <w:lang w:val="pt-PT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45" w:hanging="246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entative="0">
      <w:start w:val="1"/>
      <w:numFmt w:val="lowerLetter"/>
      <w:lvlText w:val="%2)"/>
      <w:lvlJc w:val="left"/>
      <w:pPr>
        <w:ind w:left="15" w:hanging="2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3" w:tentative="0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80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870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92C4540"/>
    <w:rsid w:val="4CBD57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40"/>
      <w:szCs w:val="40"/>
      <w:lang w:val="pt-PT" w:eastAsia="en-US" w:bidi="ar-SA"/>
    </w:rPr>
  </w:style>
  <w:style w:type="paragraph" w:styleId="3">
    <w:name w:val="heading 2"/>
    <w:basedOn w:val="1"/>
    <w:qFormat/>
    <w:uiPriority w:val="1"/>
    <w:pPr>
      <w:ind w:right="357"/>
      <w:jc w:val="center"/>
      <w:outlineLvl w:val="2"/>
    </w:pPr>
    <w:rPr>
      <w:rFonts w:ascii="Arial MT" w:hAnsi="Arial MT" w:eastAsia="Arial MT" w:cs="Arial MT"/>
      <w:sz w:val="40"/>
      <w:szCs w:val="40"/>
      <w:lang w:val="pt-PT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271" w:hanging="256"/>
    </w:pPr>
    <w:rPr>
      <w:rFonts w:ascii="Arial MT" w:hAnsi="Arial MT" w:eastAsia="Arial MT" w:cs="Arial MT"/>
      <w:lang w:val="pt-PT" w:eastAsia="en-US" w:bidi="ar-SA"/>
    </w:rPr>
  </w:style>
  <w:style w:type="paragraph" w:customStyle="1" w:styleId="13">
    <w:name w:val="Table Paragraph"/>
    <w:basedOn w:val="1"/>
    <w:qFormat/>
    <w:uiPriority w:val="1"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TotalTime>60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2026-03-09T22:14:00Z</dcterms:created>
  <dc:creator>naa12</dc:creator>
  <cp:lastModifiedBy>akira :b</cp:lastModifiedBy>
  <dcterms:modified xsi:type="dcterms:W3CDTF">2026-03-10T01:15:14Z</dcterms:modified>
  <dc:title>Jitterbit - Teste Teórico IE PS - v2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2026-03-09T00:00:00Z</vt:filetime>
  </property>
  <property fmtid="{D5CDD505-2E9C-101B-9397-08002B2CF9AE}" pid="5" name="KSOProductBuildVer">
    <vt:lpwstr>1046-12.2.0.23196</vt:lpwstr>
  </property>
  <property fmtid="{D5CDD505-2E9C-101B-9397-08002B2CF9AE}" pid="6" name="ICV">
    <vt:lpwstr>4FBAA75686044B128BCBE5DC53449A04_12</vt:lpwstr>
  </property>
</Properties>
</file>